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857B97">
      <w:pPr>
        <w:spacing w:before="65"/>
        <w:ind w:left="670" w:right="559"/>
        <w:jc w:val="center"/>
        <w:rPr>
          <w:b/>
          <w:sz w:val="34"/>
        </w:rPr>
      </w:pPr>
      <w:r>
        <w:rPr>
          <w:b/>
          <w:color w:val="006FBF"/>
          <w:spacing w:val="-1"/>
          <w:sz w:val="34"/>
          <w:lang w:val="en-IN"/>
        </w:rPr>
        <w:t>REAL TIME ROAD LANE DETECTION</w:t>
      </w:r>
    </w:p>
    <w:p w14:paraId="3AE32580">
      <w:pPr>
        <w:spacing w:before="233"/>
        <w:ind w:left="670" w:right="641"/>
        <w:jc w:val="center"/>
        <w:rPr>
          <w:sz w:val="28"/>
        </w:rPr>
      </w:pPr>
      <w:r>
        <w:rPr>
          <w:color w:val="FF0000"/>
          <w:sz w:val="28"/>
        </w:rPr>
        <w:t>A</w:t>
      </w:r>
      <w:r>
        <w:rPr>
          <w:color w:val="FF0000"/>
          <w:spacing w:val="-5"/>
          <w:sz w:val="28"/>
        </w:rPr>
        <w:t xml:space="preserve"> </w:t>
      </w:r>
      <w:r>
        <w:rPr>
          <w:color w:val="FF0000"/>
          <w:sz w:val="28"/>
        </w:rPr>
        <w:t>Mini</w:t>
      </w:r>
      <w:r>
        <w:rPr>
          <w:color w:val="FF0000"/>
          <w:spacing w:val="-4"/>
          <w:sz w:val="28"/>
        </w:rPr>
        <w:t xml:space="preserve"> </w:t>
      </w:r>
      <w:r>
        <w:rPr>
          <w:color w:val="FF0000"/>
          <w:sz w:val="28"/>
        </w:rPr>
        <w:t>Project</w:t>
      </w:r>
      <w:r>
        <w:rPr>
          <w:color w:val="FF0000"/>
          <w:spacing w:val="-4"/>
          <w:sz w:val="28"/>
        </w:rPr>
        <w:t xml:space="preserve"> </w:t>
      </w:r>
      <w:r>
        <w:rPr>
          <w:color w:val="FF0000"/>
          <w:sz w:val="28"/>
        </w:rPr>
        <w:t>Report</w:t>
      </w:r>
    </w:p>
    <w:p w14:paraId="37226A94">
      <w:pPr>
        <w:spacing w:before="193"/>
        <w:ind w:left="463" w:right="911"/>
        <w:jc w:val="center"/>
        <w:rPr>
          <w:sz w:val="28"/>
        </w:rPr>
      </w:pPr>
      <w:r>
        <w:rPr>
          <w:sz w:val="28"/>
        </w:rPr>
        <w:t>Submitted</w:t>
      </w:r>
      <w:r>
        <w:rPr>
          <w:spacing w:val="-5"/>
          <w:sz w:val="28"/>
        </w:rPr>
        <w:t xml:space="preserve"> </w:t>
      </w:r>
      <w:r>
        <w:rPr>
          <w:sz w:val="28"/>
        </w:rPr>
        <w:t>in</w:t>
      </w:r>
      <w:r>
        <w:rPr>
          <w:spacing w:val="-5"/>
          <w:sz w:val="28"/>
        </w:rPr>
        <w:t xml:space="preserve"> </w:t>
      </w:r>
      <w:r>
        <w:rPr>
          <w:sz w:val="28"/>
        </w:rPr>
        <w:t>partial</w:t>
      </w:r>
      <w:r>
        <w:rPr>
          <w:spacing w:val="-5"/>
          <w:sz w:val="28"/>
        </w:rPr>
        <w:t xml:space="preserve"> </w:t>
      </w:r>
      <w:r>
        <w:rPr>
          <w:sz w:val="28"/>
        </w:rPr>
        <w:t>fulfillment</w:t>
      </w:r>
      <w:r>
        <w:rPr>
          <w:spacing w:val="-5"/>
          <w:sz w:val="28"/>
        </w:rPr>
        <w:t xml:space="preserve"> </w:t>
      </w:r>
      <w:r>
        <w:rPr>
          <w:sz w:val="28"/>
        </w:rPr>
        <w:t>of</w:t>
      </w:r>
      <w:r>
        <w:rPr>
          <w:spacing w:val="-5"/>
          <w:sz w:val="28"/>
        </w:rPr>
        <w:t xml:space="preserve"> </w:t>
      </w:r>
      <w:r>
        <w:rPr>
          <w:sz w:val="28"/>
        </w:rPr>
        <w:t>the</w:t>
      </w:r>
      <w:r>
        <w:rPr>
          <w:spacing w:val="-5"/>
          <w:sz w:val="28"/>
        </w:rPr>
        <w:t xml:space="preserve"> </w:t>
      </w:r>
      <w:r>
        <w:rPr>
          <w:sz w:val="28"/>
        </w:rPr>
        <w:t>requirements</w:t>
      </w:r>
      <w:r>
        <w:rPr>
          <w:spacing w:val="-5"/>
          <w:sz w:val="28"/>
        </w:rPr>
        <w:t xml:space="preserve"> </w:t>
      </w:r>
      <w:r>
        <w:rPr>
          <w:sz w:val="28"/>
        </w:rPr>
        <w:t>for</w:t>
      </w:r>
      <w:r>
        <w:rPr>
          <w:spacing w:val="-5"/>
          <w:sz w:val="28"/>
        </w:rPr>
        <w:t xml:space="preserve"> </w:t>
      </w:r>
      <w:r>
        <w:rPr>
          <w:sz w:val="28"/>
        </w:rPr>
        <w:t>the</w:t>
      </w:r>
      <w:r>
        <w:rPr>
          <w:spacing w:val="-5"/>
          <w:sz w:val="28"/>
        </w:rPr>
        <w:t xml:space="preserve"> </w:t>
      </w:r>
      <w:r>
        <w:rPr>
          <w:sz w:val="28"/>
        </w:rPr>
        <w:t>award</w:t>
      </w:r>
      <w:r>
        <w:rPr>
          <w:spacing w:val="-5"/>
          <w:sz w:val="28"/>
        </w:rPr>
        <w:t xml:space="preserve"> </w:t>
      </w:r>
      <w:r>
        <w:rPr>
          <w:sz w:val="28"/>
        </w:rPr>
        <w:t>of</w:t>
      </w:r>
      <w:r>
        <w:rPr>
          <w:spacing w:val="-4"/>
          <w:sz w:val="28"/>
        </w:rPr>
        <w:t xml:space="preserve"> </w:t>
      </w:r>
      <w:r>
        <w:rPr>
          <w:sz w:val="28"/>
        </w:rPr>
        <w:t>the</w:t>
      </w:r>
      <w:r>
        <w:rPr>
          <w:spacing w:val="-5"/>
          <w:sz w:val="28"/>
        </w:rPr>
        <w:t xml:space="preserve"> </w:t>
      </w:r>
      <w:r>
        <w:rPr>
          <w:sz w:val="28"/>
        </w:rPr>
        <w:t>degree</w:t>
      </w:r>
      <w:r>
        <w:rPr>
          <w:spacing w:val="-5"/>
          <w:sz w:val="28"/>
        </w:rPr>
        <w:t xml:space="preserve"> </w:t>
      </w:r>
      <w:r>
        <w:rPr>
          <w:sz w:val="28"/>
        </w:rPr>
        <w:t>of</w:t>
      </w:r>
    </w:p>
    <w:p w14:paraId="3E5F89C1">
      <w:pPr>
        <w:pStyle w:val="3"/>
        <w:spacing w:before="161"/>
        <w:ind w:left="670" w:right="629"/>
        <w:jc w:val="center"/>
      </w:pPr>
      <w:r>
        <w:rPr>
          <w:color w:val="6F2FA0"/>
        </w:rPr>
        <w:t>Bachelor</w:t>
      </w:r>
      <w:r>
        <w:rPr>
          <w:color w:val="6F2FA0"/>
          <w:spacing w:val="-7"/>
        </w:rPr>
        <w:t xml:space="preserve"> </w:t>
      </w:r>
      <w:r>
        <w:rPr>
          <w:color w:val="6F2FA0"/>
        </w:rPr>
        <w:t>of</w:t>
      </w:r>
      <w:r>
        <w:rPr>
          <w:color w:val="6F2FA0"/>
          <w:spacing w:val="-6"/>
        </w:rPr>
        <w:t xml:space="preserve"> </w:t>
      </w:r>
      <w:r>
        <w:rPr>
          <w:color w:val="6F2FA0"/>
        </w:rPr>
        <w:t>Engineering</w:t>
      </w:r>
    </w:p>
    <w:p w14:paraId="723490B8">
      <w:pPr>
        <w:spacing w:before="161"/>
        <w:ind w:left="670" w:right="797"/>
        <w:jc w:val="center"/>
        <w:rPr>
          <w:sz w:val="28"/>
        </w:rPr>
      </w:pPr>
      <w:r>
        <w:rPr>
          <w:sz w:val="28"/>
        </w:rPr>
        <w:t>in</w:t>
      </w:r>
    </w:p>
    <w:p w14:paraId="65A0DA5A">
      <w:pPr>
        <w:pStyle w:val="3"/>
        <w:spacing w:before="161"/>
        <w:ind w:left="670" w:right="518"/>
        <w:jc w:val="center"/>
      </w:pPr>
      <w:r>
        <w:rPr>
          <w:color w:val="FF0000"/>
        </w:rPr>
        <w:t>Computer</w:t>
      </w:r>
      <w:r>
        <w:rPr>
          <w:color w:val="FF0000"/>
          <w:spacing w:val="-7"/>
        </w:rPr>
        <w:t xml:space="preserve"> </w:t>
      </w:r>
      <w:r>
        <w:rPr>
          <w:color w:val="FF0000"/>
        </w:rPr>
        <w:t>Science</w:t>
      </w:r>
      <w:r>
        <w:rPr>
          <w:color w:val="FF0000"/>
          <w:spacing w:val="-7"/>
        </w:rPr>
        <w:t xml:space="preserve"> </w:t>
      </w:r>
      <w:r>
        <w:rPr>
          <w:color w:val="FF0000"/>
        </w:rPr>
        <w:t>and</w:t>
      </w:r>
      <w:r>
        <w:rPr>
          <w:color w:val="FF0000"/>
          <w:spacing w:val="-7"/>
        </w:rPr>
        <w:t xml:space="preserve"> </w:t>
      </w:r>
      <w:r>
        <w:rPr>
          <w:color w:val="FF0000"/>
        </w:rPr>
        <w:t>Engineering</w:t>
      </w:r>
    </w:p>
    <w:p w14:paraId="66E5A41B">
      <w:pPr>
        <w:pStyle w:val="7"/>
        <w:spacing w:before="5"/>
        <w:rPr>
          <w:b/>
          <w:sz w:val="25"/>
        </w:rPr>
      </w:pPr>
    </w:p>
    <w:p w14:paraId="12D591DA">
      <w:pPr>
        <w:ind w:left="5327"/>
        <w:rPr>
          <w:sz w:val="28"/>
        </w:rPr>
      </w:pPr>
      <w:r>
        <w:rPr>
          <w:sz w:val="28"/>
        </w:rPr>
        <w:t>By</w:t>
      </w:r>
    </w:p>
    <w:p w14:paraId="26491D35">
      <w:pPr>
        <w:pStyle w:val="3"/>
        <w:tabs>
          <w:tab w:val="right" w:pos="8998"/>
        </w:tabs>
        <w:spacing w:before="297"/>
        <w:ind w:left="2274"/>
        <w:rPr>
          <w:lang w:val="en-IN"/>
        </w:rPr>
      </w:pPr>
      <w:r>
        <w:rPr>
          <w:lang w:val="en-IN"/>
        </w:rPr>
        <w:t>PATHLAVATH DIVYA</w:t>
      </w:r>
      <w:r>
        <w:tab/>
      </w:r>
      <w:r>
        <w:rPr>
          <w:lang w:val="en-IN"/>
        </w:rPr>
        <w:t>2456-21-733-046</w:t>
      </w:r>
    </w:p>
    <w:p w14:paraId="5DF238E4">
      <w:pPr>
        <w:tabs>
          <w:tab w:val="right" w:pos="8998"/>
        </w:tabs>
        <w:spacing w:before="161"/>
        <w:ind w:left="2274"/>
        <w:rPr>
          <w:b/>
          <w:sz w:val="28"/>
          <w:lang w:val="en-IN"/>
        </w:rPr>
      </w:pPr>
      <w:r>
        <w:rPr>
          <w:b/>
          <w:sz w:val="28"/>
          <w:lang w:val="en-IN"/>
        </w:rPr>
        <w:t>GUNDUPALLI THANUSHA                  2456-21-733-020</w:t>
      </w:r>
    </w:p>
    <w:p w14:paraId="307D7D56">
      <w:pPr>
        <w:tabs>
          <w:tab w:val="right" w:pos="8998"/>
        </w:tabs>
        <w:spacing w:before="161"/>
        <w:ind w:left="2274"/>
        <w:rPr>
          <w:b/>
          <w:sz w:val="28"/>
          <w:lang w:val="en-IN"/>
        </w:rPr>
      </w:pPr>
      <w:r>
        <w:rPr>
          <w:b/>
          <w:sz w:val="28"/>
          <w:lang w:val="en-IN"/>
        </w:rPr>
        <w:t>GADIRAJU SRAVYA SANTHOSHI     2456-21-733-016</w:t>
      </w:r>
    </w:p>
    <w:p w14:paraId="593E2568">
      <w:pPr>
        <w:tabs>
          <w:tab w:val="right" w:pos="8998"/>
        </w:tabs>
        <w:spacing w:before="161"/>
        <w:ind w:left="2274"/>
        <w:rPr>
          <w:b/>
          <w:sz w:val="28"/>
          <w:lang w:val="en-IN"/>
        </w:rPr>
      </w:pPr>
    </w:p>
    <w:p w14:paraId="402DE677">
      <w:pPr>
        <w:pStyle w:val="3"/>
        <w:spacing w:before="161" w:line="460" w:lineRule="auto"/>
        <w:ind w:left="4177" w:right="4034" w:hanging="36"/>
        <w:jc w:val="center"/>
        <w:rPr>
          <w:color w:val="1F3764"/>
          <w:spacing w:val="-2"/>
          <w:lang w:val="en-IN"/>
        </w:rPr>
      </w:pPr>
      <w:r>
        <w:drawing>
          <wp:anchor distT="0" distB="0" distL="0" distR="0" simplePos="0" relativeHeight="251697152" behindDoc="1" locked="0" layoutInCell="1" allowOverlap="1">
            <wp:simplePos x="0" y="0"/>
            <wp:positionH relativeFrom="page">
              <wp:posOffset>3491230</wp:posOffset>
            </wp:positionH>
            <wp:positionV relativeFrom="paragraph">
              <wp:posOffset>1213485</wp:posOffset>
            </wp:positionV>
            <wp:extent cx="935990" cy="1073150"/>
            <wp:effectExtent l="0" t="0" r="3810" b="6350"/>
            <wp:wrapNone/>
            <wp:docPr id="1" name="image1.jpeg" descr="C:\Users\Divya P\Downloads\WhatsApp Image 2024-07-12 at 13.40.39_f5ebd91a.jpgWhatsApp Image 2024-07-12 at 13.40.39_f5ebd9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Divya P\Downloads\WhatsApp Image 2024-07-12 at 13.40.39_f5ebd91a.jpgWhatsApp Image 2024-07-12 at 13.40.39_f5ebd91a"/>
                    <pic:cNvPicPr>
                      <a:picLocks noChangeAspect="1"/>
                    </pic:cNvPicPr>
                  </pic:nvPicPr>
                  <pic:blipFill>
                    <a:blip r:embed="rId29"/>
                    <a:srcRect l="6391" r="6391"/>
                    <a:stretch>
                      <a:fillRect/>
                    </a:stretch>
                  </pic:blipFill>
                  <pic:spPr>
                    <a:xfrm>
                      <a:off x="0" y="0"/>
                      <a:ext cx="935934" cy="1073150"/>
                    </a:xfrm>
                    <a:prstGeom prst="rect">
                      <a:avLst/>
                    </a:prstGeom>
                  </pic:spPr>
                </pic:pic>
              </a:graphicData>
            </a:graphic>
          </wp:anchor>
        </w:drawing>
      </w:r>
      <w:r>
        <w:rPr>
          <w:color w:val="1F3764"/>
        </w:rPr>
        <w:t>Under the guidance of</w:t>
      </w:r>
      <w:r>
        <w:rPr>
          <w:color w:val="1F3764"/>
          <w:spacing w:val="1"/>
        </w:rPr>
        <w:t xml:space="preserve"> </w:t>
      </w:r>
      <w:r>
        <w:rPr>
          <w:color w:val="1F3764"/>
          <w:spacing w:val="-2"/>
        </w:rPr>
        <w:t>M</w:t>
      </w:r>
      <w:r>
        <w:rPr>
          <w:color w:val="1F3764"/>
          <w:spacing w:val="-2"/>
          <w:lang w:val="en-IN"/>
        </w:rPr>
        <w:t>rs. N. MEGHANA</w:t>
      </w:r>
    </w:p>
    <w:p w14:paraId="3BEF3B59">
      <w:pPr>
        <w:pStyle w:val="3"/>
        <w:spacing w:before="161" w:line="460" w:lineRule="auto"/>
        <w:ind w:left="4177" w:right="4034" w:hanging="36"/>
        <w:jc w:val="center"/>
      </w:pPr>
      <w:r>
        <w:rPr>
          <w:color w:val="1F3764"/>
        </w:rPr>
        <w:t>Assistant</w:t>
      </w:r>
      <w:r>
        <w:rPr>
          <w:color w:val="1F3764"/>
          <w:spacing w:val="-4"/>
        </w:rPr>
        <w:t xml:space="preserve"> </w:t>
      </w:r>
      <w:r>
        <w:rPr>
          <w:color w:val="1F3764"/>
        </w:rPr>
        <w:t>Professor</w:t>
      </w:r>
    </w:p>
    <w:p w14:paraId="63C4902F">
      <w:pPr>
        <w:pStyle w:val="7"/>
        <w:rPr>
          <w:b/>
          <w:sz w:val="30"/>
        </w:rPr>
      </w:pPr>
    </w:p>
    <w:p w14:paraId="06DC4686">
      <w:pPr>
        <w:pStyle w:val="7"/>
        <w:rPr>
          <w:b/>
          <w:sz w:val="30"/>
        </w:rPr>
      </w:pPr>
    </w:p>
    <w:p w14:paraId="4B8A484A">
      <w:pPr>
        <w:pStyle w:val="7"/>
        <w:rPr>
          <w:b/>
          <w:sz w:val="30"/>
        </w:rPr>
      </w:pPr>
    </w:p>
    <w:p w14:paraId="13040EE9">
      <w:pPr>
        <w:pStyle w:val="7"/>
        <w:rPr>
          <w:b/>
          <w:sz w:val="30"/>
        </w:rPr>
      </w:pPr>
    </w:p>
    <w:p w14:paraId="1DBCB3D3">
      <w:pPr>
        <w:pStyle w:val="7"/>
        <w:spacing w:before="1"/>
        <w:rPr>
          <w:b/>
          <w:sz w:val="26"/>
        </w:rPr>
      </w:pPr>
    </w:p>
    <w:p w14:paraId="6B4B5B73">
      <w:pPr>
        <w:ind w:left="545" w:right="911"/>
        <w:jc w:val="center"/>
        <w:rPr>
          <w:b/>
          <w:sz w:val="28"/>
        </w:rPr>
      </w:pPr>
      <w:r>
        <w:rPr>
          <w:b/>
          <w:color w:val="FF0000"/>
          <w:sz w:val="28"/>
        </w:rPr>
        <w:t>DEPARTMENT</w:t>
      </w:r>
      <w:r>
        <w:rPr>
          <w:b/>
          <w:color w:val="FF0000"/>
          <w:spacing w:val="-12"/>
          <w:sz w:val="28"/>
        </w:rPr>
        <w:t xml:space="preserve"> </w:t>
      </w:r>
      <w:r>
        <w:rPr>
          <w:b/>
          <w:color w:val="FF0000"/>
          <w:sz w:val="28"/>
        </w:rPr>
        <w:t>OF</w:t>
      </w:r>
      <w:r>
        <w:rPr>
          <w:b/>
          <w:color w:val="FF0000"/>
          <w:spacing w:val="-11"/>
          <w:sz w:val="28"/>
        </w:rPr>
        <w:t xml:space="preserve"> </w:t>
      </w:r>
      <w:r>
        <w:rPr>
          <w:b/>
          <w:color w:val="FF0000"/>
          <w:sz w:val="28"/>
        </w:rPr>
        <w:t>COMPUTER</w:t>
      </w:r>
      <w:r>
        <w:rPr>
          <w:b/>
          <w:color w:val="FF0000"/>
          <w:spacing w:val="-11"/>
          <w:sz w:val="28"/>
        </w:rPr>
        <w:t xml:space="preserve"> </w:t>
      </w:r>
      <w:r>
        <w:rPr>
          <w:b/>
          <w:color w:val="FF0000"/>
          <w:sz w:val="28"/>
        </w:rPr>
        <w:t>SCIENCE</w:t>
      </w:r>
      <w:r>
        <w:rPr>
          <w:b/>
          <w:color w:val="FF0000"/>
          <w:spacing w:val="-11"/>
          <w:sz w:val="28"/>
        </w:rPr>
        <w:t xml:space="preserve"> </w:t>
      </w:r>
      <w:r>
        <w:rPr>
          <w:b/>
          <w:color w:val="FF0000"/>
          <w:sz w:val="28"/>
        </w:rPr>
        <w:t>AND</w:t>
      </w:r>
      <w:r>
        <w:rPr>
          <w:b/>
          <w:color w:val="FF0000"/>
          <w:spacing w:val="-11"/>
          <w:sz w:val="28"/>
        </w:rPr>
        <w:t xml:space="preserve"> </w:t>
      </w:r>
      <w:r>
        <w:rPr>
          <w:b/>
          <w:color w:val="FF0000"/>
          <w:sz w:val="28"/>
        </w:rPr>
        <w:t>ENGINEERING</w:t>
      </w:r>
    </w:p>
    <w:p w14:paraId="450034A7">
      <w:pPr>
        <w:pStyle w:val="3"/>
        <w:spacing w:before="49" w:line="276" w:lineRule="auto"/>
        <w:ind w:left="3633" w:right="3687" w:firstLine="1"/>
        <w:jc w:val="center"/>
        <w:rPr>
          <w:color w:val="006FBF"/>
          <w:lang w:val="en-IN"/>
        </w:rPr>
      </w:pPr>
      <w:r>
        <w:rPr>
          <w:color w:val="006FBF"/>
          <w:lang w:val="en-IN"/>
        </w:rPr>
        <w:t>Gokaraju Lailavathi Women’s Engineering College</w:t>
      </w:r>
    </w:p>
    <w:p w14:paraId="33F0B778">
      <w:pPr>
        <w:pStyle w:val="3"/>
        <w:spacing w:before="49" w:line="276" w:lineRule="auto"/>
        <w:ind w:left="3633" w:right="3687" w:firstLine="1"/>
        <w:jc w:val="center"/>
        <w:rPr>
          <w:color w:val="006FBF"/>
          <w:sz w:val="24"/>
          <w:szCs w:val="24"/>
          <w:lang w:val="en-IN"/>
        </w:rPr>
      </w:pPr>
    </w:p>
    <w:p w14:paraId="34BB5767">
      <w:pPr>
        <w:ind w:left="670" w:right="613"/>
        <w:jc w:val="center"/>
        <w:rPr>
          <w:b/>
          <w:sz w:val="28"/>
        </w:rPr>
      </w:pPr>
      <w:r>
        <w:rPr>
          <w:b/>
          <w:color w:val="833C0A"/>
          <w:sz w:val="28"/>
        </w:rPr>
        <w:t>(Affiliated</w:t>
      </w:r>
      <w:r>
        <w:rPr>
          <w:b/>
          <w:color w:val="833C0A"/>
          <w:spacing w:val="-10"/>
          <w:sz w:val="28"/>
        </w:rPr>
        <w:t xml:space="preserve"> </w:t>
      </w:r>
      <w:r>
        <w:rPr>
          <w:b/>
          <w:color w:val="833C0A"/>
          <w:sz w:val="28"/>
        </w:rPr>
        <w:t>to</w:t>
      </w:r>
      <w:r>
        <w:rPr>
          <w:b/>
          <w:color w:val="833C0A"/>
          <w:spacing w:val="-9"/>
          <w:sz w:val="28"/>
        </w:rPr>
        <w:t xml:space="preserve"> </w:t>
      </w:r>
      <w:r>
        <w:rPr>
          <w:b/>
          <w:color w:val="833C0A"/>
          <w:sz w:val="28"/>
        </w:rPr>
        <w:t>Osmania</w:t>
      </w:r>
      <w:r>
        <w:rPr>
          <w:b/>
          <w:color w:val="833C0A"/>
          <w:spacing w:val="-9"/>
          <w:sz w:val="28"/>
        </w:rPr>
        <w:t xml:space="preserve"> </w:t>
      </w:r>
      <w:r>
        <w:rPr>
          <w:b/>
          <w:color w:val="833C0A"/>
          <w:sz w:val="28"/>
        </w:rPr>
        <w:t>University)</w:t>
      </w:r>
    </w:p>
    <w:p w14:paraId="1214D7F9">
      <w:pPr>
        <w:pStyle w:val="3"/>
        <w:spacing w:before="48" w:line="276" w:lineRule="auto"/>
        <w:ind w:left="3684" w:right="3667"/>
        <w:jc w:val="center"/>
        <w:rPr>
          <w:color w:val="833C0A"/>
          <w:sz w:val="24"/>
          <w:szCs w:val="24"/>
        </w:rPr>
      </w:pPr>
      <w:r>
        <w:rPr>
          <w:color w:val="833C0A"/>
          <w:spacing w:val="-1"/>
          <w:sz w:val="24"/>
          <w:szCs w:val="24"/>
          <w:lang w:val="en-IN"/>
        </w:rPr>
        <w:t xml:space="preserve">GRIET Campus , Bachupally , Kukatpally , </w:t>
      </w:r>
      <w:r>
        <w:rPr>
          <w:color w:val="833C0A"/>
          <w:sz w:val="24"/>
          <w:szCs w:val="24"/>
        </w:rPr>
        <w:t>Hyderabad-500</w:t>
      </w:r>
      <w:r>
        <w:rPr>
          <w:color w:val="833C0A"/>
          <w:sz w:val="24"/>
          <w:szCs w:val="24"/>
          <w:lang w:val="en-IN"/>
        </w:rPr>
        <w:t>090</w:t>
      </w:r>
      <w:r>
        <w:rPr>
          <w:color w:val="833C0A"/>
          <w:spacing w:val="-67"/>
          <w:sz w:val="24"/>
          <w:szCs w:val="24"/>
        </w:rPr>
        <w:t xml:space="preserve"> </w:t>
      </w:r>
      <w:r>
        <w:rPr>
          <w:color w:val="833C0A"/>
          <w:sz w:val="24"/>
          <w:szCs w:val="24"/>
        </w:rPr>
        <w:t>(202</w:t>
      </w:r>
      <w:r>
        <w:rPr>
          <w:color w:val="833C0A"/>
          <w:sz w:val="24"/>
          <w:szCs w:val="24"/>
          <w:lang w:val="en-IN"/>
        </w:rPr>
        <w:t>3</w:t>
      </w:r>
      <w:r>
        <w:rPr>
          <w:color w:val="833C0A"/>
          <w:sz w:val="24"/>
          <w:szCs w:val="24"/>
        </w:rPr>
        <w:t>-202</w:t>
      </w:r>
      <w:r>
        <w:rPr>
          <w:color w:val="833C0A"/>
          <w:sz w:val="24"/>
          <w:szCs w:val="24"/>
          <w:lang w:val="en-IN"/>
        </w:rPr>
        <w:t>4</w:t>
      </w:r>
      <w:r>
        <w:rPr>
          <w:color w:val="833C0A"/>
          <w:sz w:val="24"/>
          <w:szCs w:val="24"/>
        </w:rPr>
        <w:t>)</w:t>
      </w:r>
    </w:p>
    <w:p w14:paraId="44AE1EDC">
      <w:pPr>
        <w:pStyle w:val="3"/>
        <w:spacing w:before="48" w:line="276" w:lineRule="auto"/>
        <w:ind w:left="3684" w:right="3667"/>
        <w:jc w:val="center"/>
        <w:rPr>
          <w:color w:val="833C0A"/>
          <w:sz w:val="24"/>
          <w:szCs w:val="24"/>
        </w:rPr>
      </w:pPr>
    </w:p>
    <w:p w14:paraId="06F23E32">
      <w:pPr>
        <w:pStyle w:val="4"/>
        <w:spacing w:before="0"/>
        <w:sectPr>
          <w:footerReference r:id="rId3" w:type="default"/>
          <w:pgSz w:w="12240" w:h="15840"/>
          <w:pgMar w:top="1360" w:right="460" w:bottom="280" w:left="880" w:header="720" w:footer="720" w:gutter="0"/>
          <w:pgNumType w:fmt="upperRoman" w:start="1"/>
          <w:cols w:space="720" w:num="1"/>
        </w:sectPr>
      </w:pPr>
    </w:p>
    <w:p w14:paraId="206BDFA3">
      <w:pPr>
        <w:pStyle w:val="7"/>
        <w:spacing w:before="11"/>
        <w:rPr>
          <w:b/>
          <w:sz w:val="23"/>
        </w:rPr>
      </w:pPr>
    </w:p>
    <w:p w14:paraId="656F3E10">
      <w:pPr>
        <w:spacing w:before="85"/>
        <w:ind w:left="670" w:right="531"/>
        <w:jc w:val="center"/>
        <w:rPr>
          <w:b/>
          <w:sz w:val="36"/>
        </w:rPr>
      </w:pPr>
      <w:r>
        <w:rPr>
          <w:b/>
          <w:color w:val="FF0000"/>
          <w:sz w:val="36"/>
        </w:rPr>
        <w:t>Department of Computer Science and Engineering</w:t>
      </w:r>
    </w:p>
    <w:p w14:paraId="77ACE172">
      <w:pPr>
        <w:spacing w:before="35"/>
        <w:ind w:left="670" w:right="613"/>
        <w:jc w:val="center"/>
      </w:pPr>
      <w:r>
        <w:rPr>
          <w:b/>
          <w:color w:val="006FBF"/>
          <w:sz w:val="40"/>
          <w:lang w:val="en-IN"/>
        </w:rPr>
        <w:t>Gokaraju Lailavathi Women’s</w:t>
      </w:r>
      <w:r>
        <w:rPr>
          <w:b/>
          <w:color w:val="006FBF"/>
          <w:spacing w:val="-8"/>
          <w:sz w:val="40"/>
        </w:rPr>
        <w:t xml:space="preserve"> </w:t>
      </w:r>
      <w:r>
        <w:rPr>
          <w:b/>
          <w:color w:val="006FBF"/>
          <w:sz w:val="40"/>
        </w:rPr>
        <w:t>Engineering</w:t>
      </w:r>
      <w:r>
        <w:rPr>
          <w:b/>
          <w:color w:val="006FBF"/>
          <w:spacing w:val="-8"/>
          <w:sz w:val="40"/>
        </w:rPr>
        <w:t xml:space="preserve"> </w:t>
      </w:r>
      <w:r>
        <w:rPr>
          <w:b/>
          <w:color w:val="006FBF"/>
          <w:sz w:val="40"/>
        </w:rPr>
        <w:t>College</w:t>
      </w:r>
    </w:p>
    <w:p w14:paraId="3E51D95C">
      <w:pPr>
        <w:pStyle w:val="7"/>
        <w:spacing w:before="48"/>
        <w:ind w:left="670" w:right="885"/>
        <w:jc w:val="center"/>
      </w:pPr>
      <w:r>
        <w:rPr>
          <w:color w:val="833C0A"/>
        </w:rPr>
        <w:t>(Affiliated</w:t>
      </w:r>
      <w:r>
        <w:rPr>
          <w:color w:val="833C0A"/>
          <w:spacing w:val="-3"/>
        </w:rPr>
        <w:t xml:space="preserve"> </w:t>
      </w:r>
      <w:r>
        <w:rPr>
          <w:color w:val="833C0A"/>
        </w:rPr>
        <w:t>to</w:t>
      </w:r>
      <w:r>
        <w:rPr>
          <w:color w:val="833C0A"/>
          <w:spacing w:val="-3"/>
        </w:rPr>
        <w:t xml:space="preserve"> </w:t>
      </w:r>
      <w:r>
        <w:rPr>
          <w:color w:val="833C0A"/>
        </w:rPr>
        <w:t>Osmania</w:t>
      </w:r>
      <w:r>
        <w:rPr>
          <w:color w:val="833C0A"/>
          <w:spacing w:val="-3"/>
        </w:rPr>
        <w:t xml:space="preserve"> </w:t>
      </w:r>
      <w:r>
        <w:rPr>
          <w:color w:val="833C0A"/>
        </w:rPr>
        <w:t>University)</w:t>
      </w:r>
    </w:p>
    <w:p w14:paraId="650C7D81">
      <w:pPr>
        <w:pStyle w:val="7"/>
        <w:spacing w:before="42" w:line="276" w:lineRule="auto"/>
        <w:ind w:left="3866" w:right="4178"/>
        <w:jc w:val="center"/>
        <w:rPr>
          <w:color w:val="833C0A"/>
          <w:lang w:val="en-IN"/>
        </w:rPr>
      </w:pPr>
      <w:r>
        <w:rPr>
          <w:color w:val="833C0A"/>
          <w:lang w:val="en-IN"/>
        </w:rPr>
        <w:t xml:space="preserve">GRIET Campus, Bachupally, Kukatpally, </w:t>
      </w:r>
      <w:r>
        <w:rPr>
          <w:color w:val="833C0A"/>
        </w:rPr>
        <w:t>Hyderabad-5</w:t>
      </w:r>
      <w:r>
        <w:rPr>
          <w:color w:val="833C0A"/>
          <w:lang w:val="en-IN"/>
        </w:rPr>
        <w:t>00090(2023-2024)</w:t>
      </w:r>
    </w:p>
    <w:p w14:paraId="2B37AAF6">
      <w:pPr>
        <w:pStyle w:val="7"/>
        <w:spacing w:before="42" w:line="276" w:lineRule="auto"/>
        <w:ind w:left="3866" w:right="4178"/>
        <w:jc w:val="center"/>
        <w:rPr>
          <w:color w:val="833C0A"/>
          <w:lang w:val="en-IN"/>
        </w:rPr>
      </w:pPr>
      <w:r>
        <w:rPr>
          <w:color w:val="833C0A"/>
          <w:lang w:val="en-IN"/>
        </w:rPr>
        <w:drawing>
          <wp:inline distT="0" distB="0" distL="114300" distR="114300">
            <wp:extent cx="1111250" cy="1111250"/>
            <wp:effectExtent l="0" t="0" r="6350" b="6350"/>
            <wp:docPr id="4" name="Picture 4" descr="WhatsApp Image 2024-07-12 at 13.40.39_f5ebd9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7-12 at 13.40.39_f5ebd91a"/>
                    <pic:cNvPicPr>
                      <a:picLocks noChangeAspect="1"/>
                    </pic:cNvPicPr>
                  </pic:nvPicPr>
                  <pic:blipFill>
                    <a:blip r:embed="rId29"/>
                    <a:stretch>
                      <a:fillRect/>
                    </a:stretch>
                  </pic:blipFill>
                  <pic:spPr>
                    <a:xfrm>
                      <a:off x="0" y="0"/>
                      <a:ext cx="1111250" cy="1111250"/>
                    </a:xfrm>
                    <a:prstGeom prst="rect">
                      <a:avLst/>
                    </a:prstGeom>
                  </pic:spPr>
                </pic:pic>
              </a:graphicData>
            </a:graphic>
          </wp:inline>
        </w:drawing>
      </w:r>
    </w:p>
    <w:p w14:paraId="11A664D4">
      <w:pPr>
        <w:pStyle w:val="10"/>
      </w:pPr>
      <w:r>
        <w:rPr>
          <w:color w:val="006FBF"/>
        </w:rPr>
        <w:t>CERTIFICATE</w:t>
      </w:r>
    </w:p>
    <w:p w14:paraId="3776DB1A">
      <w:pPr>
        <w:spacing w:before="370" w:line="276" w:lineRule="auto"/>
        <w:ind w:left="1010" w:right="1579" w:hanging="41"/>
        <w:jc w:val="both"/>
        <w:rPr>
          <w:sz w:val="28"/>
        </w:rPr>
      </w:pPr>
      <w:r>
        <w:rPr>
          <w:color w:val="171717"/>
          <w:sz w:val="28"/>
        </w:rPr>
        <w:t>This</w:t>
      </w:r>
      <w:r>
        <w:rPr>
          <w:color w:val="171717"/>
          <w:spacing w:val="-5"/>
          <w:sz w:val="28"/>
        </w:rPr>
        <w:t xml:space="preserve"> </w:t>
      </w:r>
      <w:r>
        <w:rPr>
          <w:color w:val="171717"/>
          <w:sz w:val="28"/>
        </w:rPr>
        <w:t>is</w:t>
      </w:r>
      <w:r>
        <w:rPr>
          <w:color w:val="171717"/>
          <w:spacing w:val="-5"/>
          <w:sz w:val="28"/>
        </w:rPr>
        <w:t xml:space="preserve"> </w:t>
      </w:r>
      <w:r>
        <w:rPr>
          <w:color w:val="171717"/>
          <w:sz w:val="28"/>
        </w:rPr>
        <w:t>to</w:t>
      </w:r>
      <w:r>
        <w:rPr>
          <w:color w:val="171717"/>
          <w:spacing w:val="-5"/>
          <w:sz w:val="28"/>
        </w:rPr>
        <w:t xml:space="preserve"> </w:t>
      </w:r>
      <w:r>
        <w:rPr>
          <w:color w:val="171717"/>
          <w:sz w:val="28"/>
        </w:rPr>
        <w:t>Certify</w:t>
      </w:r>
      <w:r>
        <w:rPr>
          <w:color w:val="171717"/>
          <w:spacing w:val="-5"/>
          <w:sz w:val="28"/>
        </w:rPr>
        <w:t xml:space="preserve"> </w:t>
      </w:r>
      <w:r>
        <w:rPr>
          <w:color w:val="171717"/>
          <w:sz w:val="28"/>
        </w:rPr>
        <w:t>that</w:t>
      </w:r>
      <w:r>
        <w:rPr>
          <w:color w:val="171717"/>
          <w:spacing w:val="-5"/>
          <w:sz w:val="28"/>
        </w:rPr>
        <w:t xml:space="preserve"> </w:t>
      </w:r>
      <w:r>
        <w:rPr>
          <w:color w:val="171717"/>
          <w:sz w:val="28"/>
        </w:rPr>
        <w:t>A</w:t>
      </w:r>
      <w:r>
        <w:rPr>
          <w:color w:val="171717"/>
          <w:spacing w:val="-5"/>
          <w:sz w:val="28"/>
        </w:rPr>
        <w:t xml:space="preserve"> </w:t>
      </w:r>
      <w:r>
        <w:rPr>
          <w:color w:val="171717"/>
          <w:sz w:val="28"/>
        </w:rPr>
        <w:t>Mini</w:t>
      </w:r>
      <w:r>
        <w:rPr>
          <w:color w:val="171717"/>
          <w:spacing w:val="-5"/>
          <w:sz w:val="28"/>
        </w:rPr>
        <w:t xml:space="preserve"> </w:t>
      </w:r>
      <w:r>
        <w:rPr>
          <w:color w:val="171717"/>
          <w:sz w:val="28"/>
        </w:rPr>
        <w:t>Project</w:t>
      </w:r>
      <w:r>
        <w:rPr>
          <w:color w:val="171717"/>
          <w:spacing w:val="-5"/>
          <w:sz w:val="28"/>
        </w:rPr>
        <w:t xml:space="preserve"> </w:t>
      </w:r>
      <w:r>
        <w:rPr>
          <w:color w:val="171717"/>
          <w:sz w:val="28"/>
        </w:rPr>
        <w:t>report</w:t>
      </w:r>
      <w:r>
        <w:rPr>
          <w:color w:val="171717"/>
          <w:spacing w:val="-4"/>
          <w:sz w:val="28"/>
        </w:rPr>
        <w:t xml:space="preserve"> </w:t>
      </w:r>
      <w:r>
        <w:rPr>
          <w:color w:val="171717"/>
          <w:sz w:val="28"/>
        </w:rPr>
        <w:t>entitled</w:t>
      </w:r>
      <w:r>
        <w:rPr>
          <w:color w:val="171717"/>
          <w:spacing w:val="-5"/>
          <w:sz w:val="28"/>
        </w:rPr>
        <w:t xml:space="preserve"> </w:t>
      </w:r>
      <w:r>
        <w:rPr>
          <w:b/>
          <w:color w:val="171717"/>
          <w:spacing w:val="1"/>
          <w:sz w:val="28"/>
        </w:rPr>
        <w:t xml:space="preserve"> </w:t>
      </w:r>
      <w:r>
        <w:rPr>
          <w:b/>
          <w:color w:val="171717"/>
          <w:spacing w:val="1"/>
          <w:sz w:val="28"/>
          <w:lang w:val="en-IN"/>
        </w:rPr>
        <w:t>“</w:t>
      </w:r>
      <w:r>
        <w:rPr>
          <w:b/>
          <w:color w:val="171717"/>
          <w:sz w:val="28"/>
          <w:lang w:val="en-IN"/>
        </w:rPr>
        <w:t xml:space="preserve"> Real Time Road Lane Detection </w:t>
      </w:r>
      <w:r>
        <w:rPr>
          <w:b/>
          <w:color w:val="171717"/>
          <w:spacing w:val="1"/>
          <w:sz w:val="28"/>
          <w:lang w:val="en-IN"/>
        </w:rPr>
        <w:t>”</w:t>
      </w:r>
      <w:r>
        <w:rPr>
          <w:color w:val="171717"/>
          <w:spacing w:val="1"/>
          <w:sz w:val="28"/>
        </w:rPr>
        <w:t xml:space="preserve"> </w:t>
      </w:r>
      <w:r>
        <w:rPr>
          <w:color w:val="171717"/>
          <w:sz w:val="28"/>
        </w:rPr>
        <w:t>is</w:t>
      </w:r>
      <w:r>
        <w:rPr>
          <w:color w:val="171717"/>
          <w:spacing w:val="1"/>
          <w:sz w:val="28"/>
        </w:rPr>
        <w:t xml:space="preserve"> </w:t>
      </w:r>
      <w:r>
        <w:rPr>
          <w:color w:val="171717"/>
          <w:sz w:val="28"/>
        </w:rPr>
        <w:t>being</w:t>
      </w:r>
      <w:r>
        <w:rPr>
          <w:color w:val="171717"/>
          <w:spacing w:val="1"/>
          <w:sz w:val="28"/>
        </w:rPr>
        <w:t xml:space="preserve"> </w:t>
      </w:r>
      <w:r>
        <w:rPr>
          <w:color w:val="171717"/>
          <w:sz w:val="28"/>
        </w:rPr>
        <w:t>submitted</w:t>
      </w:r>
      <w:r>
        <w:rPr>
          <w:color w:val="171717"/>
          <w:spacing w:val="1"/>
          <w:sz w:val="28"/>
        </w:rPr>
        <w:t xml:space="preserve"> </w:t>
      </w:r>
      <w:r>
        <w:rPr>
          <w:color w:val="171717"/>
          <w:sz w:val="28"/>
        </w:rPr>
        <w:t>by</w:t>
      </w:r>
      <w:r>
        <w:rPr>
          <w:color w:val="171717"/>
          <w:spacing w:val="1"/>
          <w:sz w:val="28"/>
        </w:rPr>
        <w:t xml:space="preserve"> </w:t>
      </w:r>
      <w:r>
        <w:rPr>
          <w:color w:val="171717"/>
          <w:spacing w:val="1"/>
          <w:sz w:val="28"/>
          <w:lang w:val="en-IN"/>
        </w:rPr>
        <w:t>Pathlavath Divya</w:t>
      </w:r>
      <w:r>
        <w:rPr>
          <w:color w:val="171717"/>
          <w:sz w:val="28"/>
        </w:rPr>
        <w:t xml:space="preserve"> </w:t>
      </w:r>
      <w:r>
        <w:rPr>
          <w:b/>
          <w:color w:val="171717"/>
          <w:sz w:val="28"/>
        </w:rPr>
        <w:t>(</w:t>
      </w:r>
      <w:r>
        <w:rPr>
          <w:color w:val="171717"/>
          <w:sz w:val="28"/>
          <w:lang w:val="en-IN"/>
        </w:rPr>
        <w:t>2456-21-733-046</w:t>
      </w:r>
      <w:r>
        <w:rPr>
          <w:b/>
          <w:color w:val="171717"/>
          <w:sz w:val="28"/>
        </w:rPr>
        <w:t>),</w:t>
      </w:r>
      <w:r>
        <w:rPr>
          <w:b/>
          <w:color w:val="171717"/>
          <w:sz w:val="28"/>
          <w:lang w:val="en-IN"/>
        </w:rPr>
        <w:t xml:space="preserve"> </w:t>
      </w:r>
      <w:r>
        <w:rPr>
          <w:color w:val="171717"/>
          <w:sz w:val="28"/>
          <w:lang w:val="en-IN"/>
        </w:rPr>
        <w:t>Gundupalli Thanusha</w:t>
      </w:r>
      <w:r>
        <w:rPr>
          <w:color w:val="171717"/>
          <w:sz w:val="28"/>
        </w:rPr>
        <w:t xml:space="preserve"> </w:t>
      </w:r>
      <w:r>
        <w:rPr>
          <w:b/>
          <w:color w:val="171717"/>
          <w:sz w:val="28"/>
        </w:rPr>
        <w:t>(</w:t>
      </w:r>
      <w:r>
        <w:rPr>
          <w:color w:val="171717"/>
          <w:sz w:val="28"/>
          <w:lang w:val="en-IN"/>
        </w:rPr>
        <w:t>2456-21-733-020</w:t>
      </w:r>
      <w:r>
        <w:rPr>
          <w:b/>
          <w:color w:val="171717"/>
          <w:sz w:val="28"/>
        </w:rPr>
        <w:t>),</w:t>
      </w:r>
      <w:r>
        <w:rPr>
          <w:b/>
          <w:color w:val="171717"/>
          <w:sz w:val="28"/>
          <w:lang w:val="en-IN"/>
        </w:rPr>
        <w:t xml:space="preserve"> </w:t>
      </w:r>
      <w:r>
        <w:rPr>
          <w:color w:val="171717"/>
          <w:sz w:val="28"/>
          <w:lang w:val="en-IN"/>
        </w:rPr>
        <w:t>Gadiraju Sravya Santhoshi</w:t>
      </w:r>
      <w:r>
        <w:rPr>
          <w:color w:val="171717"/>
          <w:spacing w:val="1"/>
          <w:sz w:val="28"/>
        </w:rPr>
        <w:t xml:space="preserve"> </w:t>
      </w:r>
      <w:r>
        <w:rPr>
          <w:color w:val="171717"/>
          <w:sz w:val="28"/>
        </w:rPr>
        <w:t>(</w:t>
      </w:r>
      <w:r>
        <w:rPr>
          <w:color w:val="171717"/>
          <w:sz w:val="28"/>
          <w:lang w:val="en-IN"/>
        </w:rPr>
        <w:t>2456-21-733-016</w:t>
      </w:r>
      <w:r>
        <w:rPr>
          <w:color w:val="171717"/>
          <w:sz w:val="28"/>
        </w:rPr>
        <w:t>)</w:t>
      </w:r>
      <w:r>
        <w:rPr>
          <w:color w:val="171717"/>
          <w:spacing w:val="1"/>
          <w:sz w:val="28"/>
        </w:rPr>
        <w:t xml:space="preserve"> </w:t>
      </w:r>
      <w:r>
        <w:rPr>
          <w:color w:val="171717"/>
          <w:sz w:val="28"/>
        </w:rPr>
        <w:t>in</w:t>
      </w:r>
      <w:r>
        <w:rPr>
          <w:color w:val="171717"/>
          <w:spacing w:val="1"/>
          <w:sz w:val="28"/>
        </w:rPr>
        <w:t xml:space="preserve"> </w:t>
      </w:r>
      <w:r>
        <w:rPr>
          <w:color w:val="171717"/>
          <w:sz w:val="28"/>
        </w:rPr>
        <w:t>partial</w:t>
      </w:r>
      <w:r>
        <w:rPr>
          <w:color w:val="171717"/>
          <w:spacing w:val="1"/>
          <w:sz w:val="28"/>
        </w:rPr>
        <w:t xml:space="preserve"> </w:t>
      </w:r>
      <w:r>
        <w:rPr>
          <w:color w:val="171717"/>
          <w:sz w:val="28"/>
        </w:rPr>
        <w:t>fulfillment</w:t>
      </w:r>
      <w:r>
        <w:rPr>
          <w:color w:val="171717"/>
          <w:spacing w:val="1"/>
          <w:sz w:val="28"/>
        </w:rPr>
        <w:t xml:space="preserve"> </w:t>
      </w:r>
      <w:r>
        <w:rPr>
          <w:color w:val="171717"/>
          <w:sz w:val="28"/>
        </w:rPr>
        <w:t>of</w:t>
      </w:r>
      <w:r>
        <w:rPr>
          <w:color w:val="171717"/>
          <w:spacing w:val="1"/>
          <w:sz w:val="28"/>
        </w:rPr>
        <w:t xml:space="preserve"> </w:t>
      </w:r>
      <w:r>
        <w:rPr>
          <w:color w:val="171717"/>
          <w:sz w:val="28"/>
        </w:rPr>
        <w:t>the</w:t>
      </w:r>
      <w:r>
        <w:rPr>
          <w:color w:val="171717"/>
          <w:spacing w:val="1"/>
          <w:sz w:val="28"/>
        </w:rPr>
        <w:t xml:space="preserve"> </w:t>
      </w:r>
      <w:r>
        <w:rPr>
          <w:color w:val="171717"/>
          <w:sz w:val="28"/>
        </w:rPr>
        <w:t>requirement of the award for the degree of</w:t>
      </w:r>
      <w:r>
        <w:rPr>
          <w:color w:val="171717"/>
          <w:spacing w:val="1"/>
          <w:sz w:val="28"/>
        </w:rPr>
        <w:t xml:space="preserve"> </w:t>
      </w:r>
      <w:r>
        <w:rPr>
          <w:color w:val="171717"/>
          <w:sz w:val="28"/>
        </w:rPr>
        <w:t>Bachelor of Engineering in</w:t>
      </w:r>
      <w:r>
        <w:rPr>
          <w:color w:val="171717"/>
          <w:spacing w:val="1"/>
          <w:sz w:val="28"/>
        </w:rPr>
        <w:t xml:space="preserve"> </w:t>
      </w:r>
      <w:r>
        <w:rPr>
          <w:color w:val="171717"/>
          <w:sz w:val="28"/>
        </w:rPr>
        <w:t>“Computer Science and Engineering”</w:t>
      </w:r>
      <w:r>
        <w:rPr>
          <w:color w:val="171717"/>
          <w:spacing w:val="1"/>
          <w:sz w:val="28"/>
        </w:rPr>
        <w:t xml:space="preserve"> </w:t>
      </w:r>
      <w:r>
        <w:rPr>
          <w:color w:val="171717"/>
          <w:sz w:val="28"/>
        </w:rPr>
        <w:t>O.U., Hyderabad during the year</w:t>
      </w:r>
      <w:r>
        <w:rPr>
          <w:color w:val="171717"/>
          <w:spacing w:val="1"/>
          <w:sz w:val="28"/>
        </w:rPr>
        <w:t xml:space="preserve"> </w:t>
      </w:r>
      <w:r>
        <w:rPr>
          <w:color w:val="171717"/>
          <w:sz w:val="28"/>
        </w:rPr>
        <w:t>202</w:t>
      </w:r>
      <w:r>
        <w:rPr>
          <w:color w:val="171717"/>
          <w:sz w:val="28"/>
          <w:lang w:val="en-IN"/>
        </w:rPr>
        <w:t>3</w:t>
      </w:r>
      <w:r>
        <w:rPr>
          <w:color w:val="171717"/>
          <w:sz w:val="28"/>
        </w:rPr>
        <w:t>-202</w:t>
      </w:r>
      <w:r>
        <w:rPr>
          <w:color w:val="171717"/>
          <w:sz w:val="28"/>
          <w:lang w:val="en-IN"/>
        </w:rPr>
        <w:t>4</w:t>
      </w:r>
      <w:r>
        <w:rPr>
          <w:color w:val="171717"/>
          <w:sz w:val="28"/>
        </w:rPr>
        <w:t xml:space="preserve"> is a record of bonafide work carried out by them under my</w:t>
      </w:r>
      <w:r>
        <w:rPr>
          <w:color w:val="171717"/>
          <w:spacing w:val="1"/>
          <w:sz w:val="28"/>
        </w:rPr>
        <w:t xml:space="preserve"> </w:t>
      </w:r>
      <w:r>
        <w:rPr>
          <w:color w:val="171717"/>
          <w:sz w:val="28"/>
        </w:rPr>
        <w:t>guidance. The results presented in this project have been verified and are</w:t>
      </w:r>
      <w:r>
        <w:rPr>
          <w:color w:val="171717"/>
          <w:spacing w:val="1"/>
          <w:sz w:val="28"/>
        </w:rPr>
        <w:t xml:space="preserve"> </w:t>
      </w:r>
      <w:r>
        <w:rPr>
          <w:color w:val="171717"/>
          <w:sz w:val="28"/>
        </w:rPr>
        <w:t>found</w:t>
      </w:r>
      <w:r>
        <w:rPr>
          <w:color w:val="171717"/>
          <w:spacing w:val="-2"/>
          <w:sz w:val="28"/>
        </w:rPr>
        <w:t xml:space="preserve"> </w:t>
      </w:r>
      <w:r>
        <w:rPr>
          <w:color w:val="171717"/>
          <w:sz w:val="28"/>
        </w:rPr>
        <w:t>to</w:t>
      </w:r>
      <w:r>
        <w:rPr>
          <w:color w:val="171717"/>
          <w:spacing w:val="-1"/>
          <w:sz w:val="28"/>
        </w:rPr>
        <w:t xml:space="preserve"> </w:t>
      </w:r>
      <w:r>
        <w:rPr>
          <w:color w:val="171717"/>
          <w:sz w:val="28"/>
        </w:rPr>
        <w:t>be</w:t>
      </w:r>
      <w:r>
        <w:rPr>
          <w:color w:val="171717"/>
          <w:spacing w:val="-2"/>
          <w:sz w:val="28"/>
        </w:rPr>
        <w:t xml:space="preserve"> </w:t>
      </w:r>
      <w:r>
        <w:rPr>
          <w:color w:val="171717"/>
          <w:sz w:val="28"/>
        </w:rPr>
        <w:t>satisfactory.</w:t>
      </w:r>
    </w:p>
    <w:p w14:paraId="65C0563A">
      <w:pPr>
        <w:pStyle w:val="7"/>
        <w:spacing w:before="6"/>
        <w:rPr>
          <w:sz w:val="29"/>
        </w:rPr>
      </w:pPr>
    </w:p>
    <w:p w14:paraId="1EB8CA7C">
      <w:pPr>
        <w:pStyle w:val="3"/>
        <w:tabs>
          <w:tab w:val="left" w:pos="7921"/>
        </w:tabs>
        <w:ind w:left="1428"/>
      </w:pPr>
      <w:r>
        <w:rPr>
          <w:color w:val="6F2FA0"/>
        </w:rPr>
        <w:t>Project</w:t>
      </w:r>
      <w:r>
        <w:rPr>
          <w:color w:val="6F2FA0"/>
          <w:spacing w:val="-6"/>
        </w:rPr>
        <w:t xml:space="preserve"> </w:t>
      </w:r>
      <w:r>
        <w:rPr>
          <w:color w:val="6F2FA0"/>
        </w:rPr>
        <w:t>Guide</w:t>
      </w:r>
      <w:r>
        <w:rPr>
          <w:color w:val="6F2FA0"/>
        </w:rPr>
        <w:tab/>
      </w:r>
      <w:r>
        <w:rPr>
          <w:color w:val="6F2FA0"/>
        </w:rPr>
        <w:t>H.O.D</w:t>
      </w:r>
    </w:p>
    <w:p w14:paraId="323CC19A">
      <w:pPr>
        <w:tabs>
          <w:tab w:val="left" w:pos="6799"/>
        </w:tabs>
        <w:spacing w:before="162"/>
        <w:ind w:firstLine="1261" w:firstLineChars="450"/>
        <w:jc w:val="both"/>
        <w:rPr>
          <w:b/>
          <w:sz w:val="32"/>
        </w:rPr>
      </w:pPr>
      <w:r>
        <w:rPr>
          <w:b/>
          <w:color w:val="FF0000"/>
          <w:sz w:val="28"/>
        </w:rPr>
        <w:t>M</w:t>
      </w:r>
      <w:r>
        <w:rPr>
          <w:b/>
          <w:color w:val="FF0000"/>
          <w:sz w:val="28"/>
          <w:lang w:val="en-IN"/>
        </w:rPr>
        <w:t>rs</w:t>
      </w:r>
      <w:r>
        <w:rPr>
          <w:b/>
          <w:color w:val="FF0000"/>
          <w:sz w:val="28"/>
        </w:rPr>
        <w:t>.</w:t>
      </w:r>
      <w:r>
        <w:rPr>
          <w:b/>
          <w:color w:val="FF0000"/>
          <w:spacing w:val="-10"/>
          <w:sz w:val="28"/>
        </w:rPr>
        <w:t xml:space="preserve"> </w:t>
      </w:r>
      <w:r>
        <w:rPr>
          <w:b/>
          <w:color w:val="FF0000"/>
          <w:spacing w:val="-10"/>
          <w:sz w:val="28"/>
          <w:lang w:val="en-IN"/>
        </w:rPr>
        <w:t>N</w:t>
      </w:r>
      <w:r>
        <w:rPr>
          <w:b/>
          <w:color w:val="FF0000"/>
          <w:sz w:val="28"/>
        </w:rPr>
        <w:t>.</w:t>
      </w:r>
      <w:r>
        <w:rPr>
          <w:b/>
          <w:color w:val="FF0000"/>
          <w:sz w:val="28"/>
          <w:lang w:val="en-IN"/>
        </w:rPr>
        <w:t xml:space="preserve"> Meghana</w:t>
      </w:r>
      <w:r>
        <w:rPr>
          <w:b/>
          <w:color w:val="FF0000"/>
          <w:sz w:val="28"/>
        </w:rPr>
        <w:tab/>
      </w:r>
      <w:r>
        <w:rPr>
          <w:b/>
          <w:color w:val="FF0000"/>
          <w:sz w:val="28"/>
          <w:lang w:val="en-IN"/>
        </w:rPr>
        <w:t xml:space="preserve">  </w:t>
      </w:r>
      <w:r>
        <w:rPr>
          <w:b/>
          <w:color w:val="FF0000"/>
          <w:spacing w:val="-1"/>
          <w:sz w:val="32"/>
        </w:rPr>
        <w:t>Dr.</w:t>
      </w:r>
      <w:r>
        <w:rPr>
          <w:b/>
          <w:color w:val="FF0000"/>
          <w:spacing w:val="-18"/>
          <w:sz w:val="32"/>
        </w:rPr>
        <w:t xml:space="preserve"> </w:t>
      </w:r>
      <w:r>
        <w:rPr>
          <w:b/>
          <w:color w:val="FF0000"/>
          <w:spacing w:val="-18"/>
          <w:sz w:val="32"/>
          <w:lang w:val="en-IN"/>
        </w:rPr>
        <w:t>Padmalaya Nayak</w:t>
      </w:r>
    </w:p>
    <w:p w14:paraId="5FDC0084">
      <w:pPr>
        <w:tabs>
          <w:tab w:val="left" w:pos="7448"/>
          <w:tab w:val="left" w:pos="7721"/>
        </w:tabs>
        <w:spacing w:before="30" w:line="338" w:lineRule="auto"/>
        <w:ind w:left="1464" w:right="1234" w:hanging="216"/>
        <w:rPr>
          <w:sz w:val="28"/>
        </w:rPr>
      </w:pPr>
      <w:r>
        <w:rPr>
          <w:color w:val="002060"/>
          <w:sz w:val="28"/>
        </w:rPr>
        <w:t>Assistant</w:t>
      </w:r>
      <w:r>
        <w:rPr>
          <w:color w:val="002060"/>
          <w:spacing w:val="-10"/>
          <w:sz w:val="28"/>
        </w:rPr>
        <w:t xml:space="preserve"> </w:t>
      </w:r>
      <w:r>
        <w:rPr>
          <w:color w:val="002060"/>
          <w:sz w:val="28"/>
        </w:rPr>
        <w:t>Professor,</w:t>
      </w:r>
      <w:r>
        <w:rPr>
          <w:color w:val="002060"/>
          <w:sz w:val="28"/>
          <w:lang w:val="en-IN"/>
        </w:rPr>
        <w:t xml:space="preserve">                                                     </w:t>
      </w:r>
      <w:r>
        <w:rPr>
          <w:color w:val="002060"/>
          <w:sz w:val="28"/>
        </w:rPr>
        <w:t>Professor</w:t>
      </w:r>
      <w:r>
        <w:rPr>
          <w:color w:val="002060"/>
          <w:spacing w:val="63"/>
          <w:sz w:val="28"/>
        </w:rPr>
        <w:t xml:space="preserve"> </w:t>
      </w:r>
      <w:r>
        <w:rPr>
          <w:color w:val="002060"/>
          <w:sz w:val="28"/>
        </w:rPr>
        <w:t>&amp;</w:t>
      </w:r>
      <w:r>
        <w:rPr>
          <w:color w:val="002060"/>
          <w:spacing w:val="64"/>
          <w:sz w:val="28"/>
        </w:rPr>
        <w:t xml:space="preserve"> </w:t>
      </w:r>
      <w:r>
        <w:rPr>
          <w:color w:val="002060"/>
          <w:sz w:val="28"/>
        </w:rPr>
        <w:t>Head,</w:t>
      </w:r>
      <w:r>
        <w:rPr>
          <w:color w:val="002060"/>
          <w:spacing w:val="-67"/>
          <w:sz w:val="28"/>
        </w:rPr>
        <w:t xml:space="preserve"> </w:t>
      </w:r>
      <w:r>
        <w:rPr>
          <w:color w:val="002060"/>
          <w:sz w:val="28"/>
        </w:rPr>
        <w:t>Dept</w:t>
      </w:r>
      <w:r>
        <w:rPr>
          <w:color w:val="002060"/>
          <w:spacing w:val="-3"/>
          <w:sz w:val="28"/>
        </w:rPr>
        <w:t xml:space="preserve"> </w:t>
      </w:r>
      <w:r>
        <w:rPr>
          <w:color w:val="002060"/>
          <w:sz w:val="28"/>
        </w:rPr>
        <w:t>of</w:t>
      </w:r>
      <w:r>
        <w:rPr>
          <w:color w:val="002060"/>
          <w:spacing w:val="-2"/>
          <w:sz w:val="28"/>
        </w:rPr>
        <w:t xml:space="preserve"> </w:t>
      </w:r>
      <w:r>
        <w:rPr>
          <w:color w:val="002060"/>
          <w:sz w:val="28"/>
        </w:rPr>
        <w:t>CSE</w:t>
      </w:r>
      <w:r>
        <w:rPr>
          <w:color w:val="002060"/>
          <w:sz w:val="28"/>
        </w:rPr>
        <w:tab/>
      </w:r>
      <w:r>
        <w:rPr>
          <w:color w:val="002060"/>
          <w:sz w:val="28"/>
        </w:rPr>
        <w:t>Dept.</w:t>
      </w:r>
      <w:r>
        <w:rPr>
          <w:color w:val="002060"/>
          <w:spacing w:val="-2"/>
          <w:sz w:val="28"/>
        </w:rPr>
        <w:t xml:space="preserve"> </w:t>
      </w:r>
      <w:r>
        <w:rPr>
          <w:color w:val="002060"/>
          <w:sz w:val="28"/>
        </w:rPr>
        <w:t>of</w:t>
      </w:r>
      <w:r>
        <w:rPr>
          <w:color w:val="002060"/>
          <w:spacing w:val="-2"/>
          <w:sz w:val="28"/>
        </w:rPr>
        <w:t xml:space="preserve"> </w:t>
      </w:r>
      <w:r>
        <w:rPr>
          <w:color w:val="002060"/>
          <w:sz w:val="28"/>
        </w:rPr>
        <w:t>CSE</w:t>
      </w:r>
    </w:p>
    <w:p w14:paraId="160CC469">
      <w:pPr>
        <w:pStyle w:val="3"/>
        <w:spacing w:before="34"/>
        <w:ind w:left="601" w:right="911"/>
        <w:jc w:val="center"/>
      </w:pPr>
      <w:r>
        <w:rPr>
          <w:color w:val="002060"/>
        </w:rPr>
        <w:t>External</w:t>
      </w:r>
      <w:r>
        <w:rPr>
          <w:color w:val="002060"/>
          <w:spacing w:val="-9"/>
        </w:rPr>
        <w:t xml:space="preserve"> </w:t>
      </w:r>
      <w:r>
        <w:rPr>
          <w:color w:val="002060"/>
        </w:rPr>
        <w:t>Examiner(s)</w:t>
      </w:r>
    </w:p>
    <w:p w14:paraId="1A3728CA">
      <w:pPr>
        <w:jc w:val="center"/>
        <w:sectPr>
          <w:footerReference r:id="rId4" w:type="default"/>
          <w:pgSz w:w="12240" w:h="15840"/>
          <w:pgMar w:top="1500" w:right="460" w:bottom="2980" w:left="880" w:header="0" w:footer="567" w:gutter="0"/>
          <w:pgNumType w:fmt="upperRoman"/>
          <w:cols w:space="720" w:num="1"/>
          <w:docGrid w:linePitch="299" w:charSpace="0"/>
        </w:sectPr>
      </w:pPr>
    </w:p>
    <w:p w14:paraId="29BA8DC0">
      <w:pPr>
        <w:pStyle w:val="7"/>
        <w:rPr>
          <w:b/>
          <w:sz w:val="20"/>
        </w:rPr>
      </w:pPr>
    </w:p>
    <w:p w14:paraId="74DCBA3E">
      <w:pPr>
        <w:pStyle w:val="7"/>
        <w:spacing w:before="9"/>
        <w:rPr>
          <w:b/>
          <w:sz w:val="13"/>
        </w:rPr>
      </w:pPr>
    </w:p>
    <w:p w14:paraId="52E1D5E8">
      <w:pPr>
        <w:pStyle w:val="7"/>
        <w:ind w:left="4362"/>
        <w:rPr>
          <w:sz w:val="20"/>
        </w:rPr>
      </w:pPr>
      <w:r>
        <w:rPr>
          <w:sz w:val="20"/>
        </w:rPr>
        <w:drawing>
          <wp:inline distT="0" distB="0" distL="0" distR="0">
            <wp:extent cx="939165" cy="1076960"/>
            <wp:effectExtent l="0" t="0" r="635" b="2540"/>
            <wp:docPr id="5" name="image1.jpeg" descr="C:\Users\Divya P\OneDrive\Desktop\glwec.jpgglw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descr="C:\Users\Divya P\OneDrive\Desktop\glwec.jpgglwec"/>
                    <pic:cNvPicPr>
                      <a:picLocks noChangeAspect="1"/>
                    </pic:cNvPicPr>
                  </pic:nvPicPr>
                  <pic:blipFill>
                    <a:blip r:embed="rId29"/>
                    <a:srcRect l="6427" r="6427"/>
                    <a:stretch>
                      <a:fillRect/>
                    </a:stretch>
                  </pic:blipFill>
                  <pic:spPr>
                    <a:xfrm>
                      <a:off x="0" y="0"/>
                      <a:ext cx="939218" cy="1076960"/>
                    </a:xfrm>
                    <a:prstGeom prst="rect">
                      <a:avLst/>
                    </a:prstGeom>
                  </pic:spPr>
                </pic:pic>
              </a:graphicData>
            </a:graphic>
          </wp:inline>
        </w:drawing>
      </w:r>
    </w:p>
    <w:p w14:paraId="3CD80903">
      <w:pPr>
        <w:pStyle w:val="7"/>
        <w:spacing w:before="1"/>
        <w:rPr>
          <w:b/>
          <w:sz w:val="7"/>
        </w:rPr>
      </w:pPr>
    </w:p>
    <w:p w14:paraId="46DE88DD">
      <w:pPr>
        <w:spacing w:before="85"/>
        <w:ind w:left="670" w:right="768"/>
        <w:jc w:val="center"/>
        <w:rPr>
          <w:b/>
          <w:sz w:val="36"/>
        </w:rPr>
      </w:pPr>
      <w:r>
        <w:rPr>
          <w:b/>
          <w:color w:val="FF0000"/>
          <w:sz w:val="36"/>
        </w:rPr>
        <w:t>Department of Computer Science and Engineering</w:t>
      </w:r>
    </w:p>
    <w:p w14:paraId="623558C8">
      <w:pPr>
        <w:spacing w:before="62"/>
        <w:ind w:firstLine="1000" w:firstLineChars="250"/>
        <w:jc w:val="both"/>
        <w:rPr>
          <w:b/>
          <w:sz w:val="40"/>
        </w:rPr>
      </w:pPr>
      <w:r>
        <w:rPr>
          <w:b/>
          <w:color w:val="006FBF"/>
          <w:sz w:val="40"/>
          <w:lang w:val="en-IN"/>
        </w:rPr>
        <w:t>Gokaraju Lailavathi Women’s</w:t>
      </w:r>
      <w:r>
        <w:rPr>
          <w:b/>
          <w:color w:val="006FBF"/>
          <w:spacing w:val="-8"/>
          <w:sz w:val="40"/>
        </w:rPr>
        <w:t xml:space="preserve"> </w:t>
      </w:r>
      <w:r>
        <w:rPr>
          <w:b/>
          <w:color w:val="006FBF"/>
          <w:sz w:val="40"/>
        </w:rPr>
        <w:t>Engineering</w:t>
      </w:r>
      <w:r>
        <w:rPr>
          <w:b/>
          <w:color w:val="006FBF"/>
          <w:spacing w:val="-8"/>
          <w:sz w:val="40"/>
        </w:rPr>
        <w:t xml:space="preserve"> </w:t>
      </w:r>
      <w:r>
        <w:rPr>
          <w:b/>
          <w:color w:val="006FBF"/>
          <w:sz w:val="40"/>
        </w:rPr>
        <w:t>College</w:t>
      </w:r>
    </w:p>
    <w:p w14:paraId="339BC9F9">
      <w:pPr>
        <w:pStyle w:val="7"/>
        <w:spacing w:before="48"/>
        <w:ind w:right="885" w:firstLine="3600" w:firstLineChars="1500"/>
        <w:jc w:val="both"/>
      </w:pPr>
      <w:r>
        <w:rPr>
          <w:color w:val="833C0A"/>
        </w:rPr>
        <w:t>(Affiliated</w:t>
      </w:r>
      <w:r>
        <w:rPr>
          <w:color w:val="833C0A"/>
          <w:spacing w:val="-3"/>
        </w:rPr>
        <w:t xml:space="preserve"> </w:t>
      </w:r>
      <w:r>
        <w:rPr>
          <w:color w:val="833C0A"/>
        </w:rPr>
        <w:t>to</w:t>
      </w:r>
      <w:r>
        <w:rPr>
          <w:color w:val="833C0A"/>
          <w:spacing w:val="-3"/>
        </w:rPr>
        <w:t xml:space="preserve"> </w:t>
      </w:r>
      <w:r>
        <w:rPr>
          <w:color w:val="833C0A"/>
        </w:rPr>
        <w:t>Osmania</w:t>
      </w:r>
      <w:r>
        <w:rPr>
          <w:color w:val="833C0A"/>
          <w:spacing w:val="-3"/>
        </w:rPr>
        <w:t xml:space="preserve"> </w:t>
      </w:r>
      <w:r>
        <w:rPr>
          <w:color w:val="833C0A"/>
        </w:rPr>
        <w:t>University)</w:t>
      </w:r>
    </w:p>
    <w:p w14:paraId="7AA01CB6">
      <w:pPr>
        <w:pStyle w:val="7"/>
        <w:spacing w:before="48"/>
        <w:ind w:firstLine="3840" w:firstLineChars="1600"/>
        <w:jc w:val="both"/>
        <w:rPr>
          <w:color w:val="833C0A"/>
          <w:lang w:val="en-IN"/>
        </w:rPr>
      </w:pPr>
      <w:r>
        <w:rPr>
          <w:color w:val="833C0A"/>
          <w:lang w:val="en-IN"/>
        </w:rPr>
        <w:t xml:space="preserve">GRIET Campus, Bachupally, </w:t>
      </w:r>
    </w:p>
    <w:p w14:paraId="6B7A685A">
      <w:pPr>
        <w:pStyle w:val="7"/>
        <w:spacing w:before="48"/>
        <w:ind w:firstLine="4080" w:firstLineChars="1700"/>
        <w:jc w:val="both"/>
        <w:rPr>
          <w:color w:val="833C0A"/>
        </w:rPr>
      </w:pPr>
      <w:r>
        <w:rPr>
          <w:color w:val="833C0A"/>
          <w:lang w:val="en-IN"/>
        </w:rPr>
        <w:t xml:space="preserve">Kukatpally, </w:t>
      </w:r>
      <w:r>
        <w:rPr>
          <w:color w:val="833C0A"/>
        </w:rPr>
        <w:t>Hyderabad-</w:t>
      </w:r>
    </w:p>
    <w:p w14:paraId="520236CF">
      <w:pPr>
        <w:pStyle w:val="7"/>
        <w:spacing w:before="48"/>
        <w:ind w:firstLine="4200" w:firstLineChars="1750"/>
        <w:jc w:val="both"/>
      </w:pPr>
      <w:r>
        <w:rPr>
          <w:color w:val="833C0A"/>
        </w:rPr>
        <w:t>5</w:t>
      </w:r>
      <w:r>
        <w:rPr>
          <w:color w:val="833C0A"/>
          <w:lang w:val="en-IN"/>
        </w:rPr>
        <w:t>00090(2023-2024)</w:t>
      </w:r>
    </w:p>
    <w:p w14:paraId="39FD959E">
      <w:pPr>
        <w:spacing w:before="114"/>
        <w:ind w:left="238" w:right="911"/>
        <w:jc w:val="center"/>
        <w:rPr>
          <w:b/>
          <w:sz w:val="32"/>
        </w:rPr>
      </w:pPr>
      <w:r>
        <w:rPr>
          <w:b/>
          <w:color w:val="006FBF"/>
          <w:sz w:val="32"/>
        </w:rPr>
        <w:t>DECLARATION</w:t>
      </w:r>
    </w:p>
    <w:p w14:paraId="50618FE3">
      <w:pPr>
        <w:pStyle w:val="7"/>
        <w:spacing w:before="2"/>
        <w:rPr>
          <w:b/>
          <w:sz w:val="31"/>
        </w:rPr>
      </w:pPr>
    </w:p>
    <w:p w14:paraId="49D9C7DD">
      <w:pPr>
        <w:spacing w:line="364" w:lineRule="auto"/>
        <w:ind w:left="545" w:right="558"/>
        <w:jc w:val="both"/>
        <w:rPr>
          <w:sz w:val="28"/>
        </w:rPr>
      </w:pPr>
      <w:r>
        <w:rPr>
          <w:sz w:val="28"/>
        </w:rPr>
        <w:t xml:space="preserve">We, </w:t>
      </w:r>
      <w:r>
        <w:rPr>
          <w:sz w:val="28"/>
          <w:lang w:val="en-IN"/>
        </w:rPr>
        <w:t>Pathlavath Divya</w:t>
      </w:r>
      <w:r>
        <w:rPr>
          <w:sz w:val="28"/>
        </w:rPr>
        <w:t xml:space="preserve"> bearing Ht.No.</w:t>
      </w:r>
      <w:r>
        <w:rPr>
          <w:sz w:val="28"/>
          <w:lang w:val="en-IN"/>
        </w:rPr>
        <w:t>2456-21-733-046</w:t>
      </w:r>
      <w:r>
        <w:rPr>
          <w:sz w:val="28"/>
        </w:rPr>
        <w:t>,</w:t>
      </w:r>
      <w:r>
        <w:rPr>
          <w:sz w:val="28"/>
          <w:lang w:val="en-IN"/>
        </w:rPr>
        <w:t xml:space="preserve"> Gundupalli Thanusha</w:t>
      </w:r>
      <w:r>
        <w:rPr>
          <w:sz w:val="28"/>
        </w:rPr>
        <w:t xml:space="preserve"> bearing</w:t>
      </w:r>
      <w:r>
        <w:rPr>
          <w:spacing w:val="1"/>
          <w:sz w:val="28"/>
        </w:rPr>
        <w:t xml:space="preserve"> </w:t>
      </w:r>
      <w:r>
        <w:rPr>
          <w:sz w:val="28"/>
        </w:rPr>
        <w:t>Ht.No.</w:t>
      </w:r>
      <w:r>
        <w:rPr>
          <w:sz w:val="28"/>
          <w:lang w:val="en-IN"/>
        </w:rPr>
        <w:t>2456-21-733-020</w:t>
      </w:r>
      <w:r>
        <w:rPr>
          <w:sz w:val="28"/>
        </w:rPr>
        <w:t xml:space="preserve"> </w:t>
      </w:r>
      <w:r>
        <w:rPr>
          <w:sz w:val="28"/>
          <w:lang w:val="en-IN"/>
        </w:rPr>
        <w:t xml:space="preserve">and Gadiraju Sravya Santhoshi bearing Ht.No.2456-21-733-016 </w:t>
      </w:r>
      <w:r>
        <w:rPr>
          <w:sz w:val="28"/>
        </w:rPr>
        <w:t>hereby certify that the minor project entitled “</w:t>
      </w:r>
      <w:r>
        <w:rPr>
          <w:b/>
          <w:sz w:val="28"/>
          <w:lang w:val="en-IN"/>
        </w:rPr>
        <w:t xml:space="preserve">REAL TIME ROAD LANE DETECTION </w:t>
      </w:r>
      <w:r>
        <w:rPr>
          <w:sz w:val="28"/>
        </w:rPr>
        <w:t>” is submitted in the</w:t>
      </w:r>
      <w:r>
        <w:rPr>
          <w:spacing w:val="-67"/>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required</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70"/>
          <w:sz w:val="28"/>
        </w:rPr>
        <w:t xml:space="preserve"> </w:t>
      </w:r>
      <w:r>
        <w:rPr>
          <w:sz w:val="28"/>
        </w:rPr>
        <w:t>of</w:t>
      </w:r>
      <w:r>
        <w:rPr>
          <w:spacing w:val="1"/>
          <w:sz w:val="28"/>
        </w:rPr>
        <w:t xml:space="preserve"> </w:t>
      </w:r>
      <w:r>
        <w:rPr>
          <w:sz w:val="28"/>
        </w:rPr>
        <w:t>Engineering</w:t>
      </w:r>
      <w:r>
        <w:rPr>
          <w:spacing w:val="-2"/>
          <w:sz w:val="28"/>
        </w:rPr>
        <w:t xml:space="preserve"> </w:t>
      </w:r>
      <w:r>
        <w:rPr>
          <w:sz w:val="28"/>
        </w:rPr>
        <w:t>in</w:t>
      </w:r>
      <w:r>
        <w:rPr>
          <w:spacing w:val="-2"/>
          <w:sz w:val="28"/>
        </w:rPr>
        <w:t xml:space="preserve"> </w:t>
      </w:r>
      <w:r>
        <w:rPr>
          <w:sz w:val="28"/>
        </w:rPr>
        <w:t>Computer</w:t>
      </w:r>
      <w:r>
        <w:rPr>
          <w:spacing w:val="-1"/>
          <w:sz w:val="28"/>
        </w:rPr>
        <w:t xml:space="preserve"> </w:t>
      </w:r>
      <w:r>
        <w:rPr>
          <w:sz w:val="28"/>
        </w:rPr>
        <w:t>Science</w:t>
      </w:r>
      <w:r>
        <w:rPr>
          <w:spacing w:val="-2"/>
          <w:sz w:val="28"/>
        </w:rPr>
        <w:t xml:space="preserve"> </w:t>
      </w:r>
      <w:r>
        <w:rPr>
          <w:sz w:val="28"/>
        </w:rPr>
        <w:t>and</w:t>
      </w:r>
      <w:r>
        <w:rPr>
          <w:spacing w:val="-1"/>
          <w:sz w:val="28"/>
        </w:rPr>
        <w:t xml:space="preserve"> </w:t>
      </w:r>
      <w:r>
        <w:rPr>
          <w:sz w:val="28"/>
        </w:rPr>
        <w:t>Engineering.</w:t>
      </w:r>
    </w:p>
    <w:p w14:paraId="42D53F4E">
      <w:pPr>
        <w:spacing w:before="23" w:line="364" w:lineRule="auto"/>
        <w:ind w:left="545" w:right="559"/>
        <w:jc w:val="both"/>
        <w:rPr>
          <w:lang w:val="en-IN"/>
        </w:rPr>
      </w:pPr>
      <w:r>
        <w:rPr>
          <w:sz w:val="28"/>
        </w:rPr>
        <w:t>This is a record work carried out by us under the guidance of Mr</w:t>
      </w:r>
      <w:r>
        <w:rPr>
          <w:sz w:val="28"/>
          <w:lang w:val="en-IN"/>
        </w:rPr>
        <w:t>s</w:t>
      </w:r>
      <w:r>
        <w:rPr>
          <w:sz w:val="28"/>
        </w:rPr>
        <w:t xml:space="preserve">. </w:t>
      </w:r>
      <w:r>
        <w:rPr>
          <w:sz w:val="28"/>
          <w:lang w:val="en-IN"/>
        </w:rPr>
        <w:t>N. Meghana</w:t>
      </w:r>
      <w:r>
        <w:rPr>
          <w:sz w:val="28"/>
        </w:rPr>
        <w:t>,</w:t>
      </w:r>
      <w:r>
        <w:rPr>
          <w:spacing w:val="1"/>
          <w:sz w:val="28"/>
        </w:rPr>
        <w:t xml:space="preserve"> </w:t>
      </w:r>
      <w:r>
        <w:rPr>
          <w:sz w:val="28"/>
        </w:rPr>
        <w:t>Assistant</w:t>
      </w:r>
      <w:r>
        <w:rPr>
          <w:spacing w:val="1"/>
          <w:sz w:val="28"/>
        </w:rPr>
        <w:t xml:space="preserve"> </w:t>
      </w:r>
      <w:r>
        <w:rPr>
          <w:sz w:val="28"/>
        </w:rPr>
        <w:t>Professor,</w:t>
      </w:r>
      <w:r>
        <w:rPr>
          <w:sz w:val="28"/>
          <w:lang w:val="en-IN"/>
        </w:rPr>
        <w:t xml:space="preserve"> </w:t>
      </w:r>
      <w:r>
        <w:rPr>
          <w:sz w:val="28"/>
        </w:rPr>
        <w:t>CSE,</w:t>
      </w:r>
      <w:r>
        <w:rPr>
          <w:spacing w:val="1"/>
          <w:sz w:val="28"/>
        </w:rPr>
        <w:t xml:space="preserve"> </w:t>
      </w:r>
      <w:r>
        <w:rPr>
          <w:spacing w:val="1"/>
          <w:sz w:val="28"/>
          <w:lang w:val="en-IN"/>
        </w:rPr>
        <w:t>Gokaraju Lailavathi Women’s</w:t>
      </w:r>
      <w:r>
        <w:rPr>
          <w:spacing w:val="1"/>
          <w:sz w:val="28"/>
        </w:rPr>
        <w:t xml:space="preserve"> </w:t>
      </w:r>
      <w:r>
        <w:rPr>
          <w:sz w:val="28"/>
        </w:rPr>
        <w:t>Engineering</w:t>
      </w:r>
      <w:r>
        <w:rPr>
          <w:spacing w:val="1"/>
          <w:sz w:val="28"/>
        </w:rPr>
        <w:t xml:space="preserve"> </w:t>
      </w:r>
      <w:r>
        <w:rPr>
          <w:sz w:val="28"/>
        </w:rPr>
        <w:t>College,</w:t>
      </w:r>
      <w:r>
        <w:rPr>
          <w:spacing w:val="1"/>
          <w:sz w:val="28"/>
        </w:rPr>
        <w:t xml:space="preserve"> </w:t>
      </w:r>
      <w:r>
        <w:rPr>
          <w:spacing w:val="1"/>
          <w:sz w:val="28"/>
          <w:lang w:val="en-IN"/>
        </w:rPr>
        <w:t>Hyderabad</w:t>
      </w:r>
      <w:r>
        <w:rPr>
          <w:sz w:val="28"/>
        </w:rPr>
        <w:t>.</w:t>
      </w:r>
      <w:r>
        <w:rPr>
          <w:spacing w:val="1"/>
          <w:sz w:val="28"/>
        </w:rPr>
        <w:t xml:space="preserve"> </w:t>
      </w:r>
      <w:r>
        <w:rPr>
          <w:sz w:val="28"/>
        </w:rPr>
        <w:t>The</w:t>
      </w:r>
      <w:r>
        <w:rPr>
          <w:spacing w:val="1"/>
          <w:sz w:val="28"/>
        </w:rPr>
        <w:t xml:space="preserve"> </w:t>
      </w:r>
      <w:r>
        <w:rPr>
          <w:sz w:val="28"/>
        </w:rPr>
        <w:t>results</w:t>
      </w:r>
      <w:r>
        <w:rPr>
          <w:spacing w:val="1"/>
          <w:sz w:val="28"/>
        </w:rPr>
        <w:t xml:space="preserve"> </w:t>
      </w:r>
      <w:r>
        <w:rPr>
          <w:sz w:val="28"/>
        </w:rPr>
        <w:t>embodied in this report have not been reproduced/copied from any source. The results</w:t>
      </w:r>
      <w:r>
        <w:rPr>
          <w:spacing w:val="1"/>
          <w:sz w:val="28"/>
        </w:rPr>
        <w:t xml:space="preserve"> </w:t>
      </w:r>
      <w:r>
        <w:rPr>
          <w:sz w:val="28"/>
        </w:rPr>
        <w:t>embodied in this report have not been submitted to any other university or institute for</w:t>
      </w:r>
      <w:r>
        <w:rPr>
          <w:spacing w:val="1"/>
          <w:sz w:val="28"/>
        </w:rPr>
        <w:t xml:space="preserve"> </w:t>
      </w:r>
      <w:r>
        <w:rPr>
          <w:sz w:val="28"/>
        </w:rPr>
        <w:t>the</w:t>
      </w:r>
      <w:r>
        <w:rPr>
          <w:spacing w:val="-2"/>
          <w:sz w:val="28"/>
        </w:rPr>
        <w:t xml:space="preserve"> </w:t>
      </w:r>
      <w:r>
        <w:rPr>
          <w:sz w:val="28"/>
        </w:rPr>
        <w:t>award</w:t>
      </w:r>
      <w:r>
        <w:rPr>
          <w:spacing w:val="-1"/>
          <w:sz w:val="28"/>
        </w:rPr>
        <w:t xml:space="preserve"> </w:t>
      </w:r>
      <w:r>
        <w:rPr>
          <w:sz w:val="28"/>
        </w:rPr>
        <w:t>of</w:t>
      </w:r>
      <w:r>
        <w:rPr>
          <w:spacing w:val="-1"/>
          <w:sz w:val="28"/>
        </w:rPr>
        <w:t xml:space="preserve"> </w:t>
      </w:r>
      <w:r>
        <w:rPr>
          <w:sz w:val="28"/>
        </w:rPr>
        <w:t>any</w:t>
      </w:r>
      <w:r>
        <w:rPr>
          <w:spacing w:val="-2"/>
          <w:sz w:val="28"/>
        </w:rPr>
        <w:t xml:space="preserve"> </w:t>
      </w:r>
      <w:r>
        <w:rPr>
          <w:sz w:val="28"/>
        </w:rPr>
        <w:t>other</w:t>
      </w:r>
      <w:r>
        <w:rPr>
          <w:spacing w:val="-1"/>
          <w:sz w:val="28"/>
        </w:rPr>
        <w:t xml:space="preserve"> </w:t>
      </w:r>
      <w:r>
        <w:rPr>
          <w:sz w:val="28"/>
        </w:rPr>
        <w:t>degree</w:t>
      </w:r>
      <w:r>
        <w:rPr>
          <w:spacing w:val="-1"/>
          <w:sz w:val="28"/>
        </w:rPr>
        <w:t xml:space="preserve"> </w:t>
      </w:r>
      <w:r>
        <w:rPr>
          <w:sz w:val="28"/>
        </w:rPr>
        <w:t>or</w:t>
      </w:r>
      <w:r>
        <w:rPr>
          <w:spacing w:val="-2"/>
          <w:sz w:val="28"/>
        </w:rPr>
        <w:t xml:space="preserve"> </w:t>
      </w:r>
      <w:r>
        <w:rPr>
          <w:sz w:val="28"/>
        </w:rPr>
        <w:t>diploma.</w:t>
      </w:r>
    </w:p>
    <w:p w14:paraId="09EA5AE5">
      <w:pPr>
        <w:pStyle w:val="3"/>
        <w:tabs>
          <w:tab w:val="right" w:pos="10208"/>
        </w:tabs>
        <w:spacing w:line="317" w:lineRule="exact"/>
        <w:jc w:val="both"/>
      </w:pPr>
    </w:p>
    <w:p w14:paraId="7EADC892">
      <w:pPr>
        <w:tabs>
          <w:tab w:val="right" w:pos="10208"/>
        </w:tabs>
        <w:spacing w:before="52"/>
        <w:jc w:val="both"/>
        <w:rPr>
          <w:b/>
          <w:sz w:val="28"/>
        </w:rPr>
      </w:pPr>
    </w:p>
    <w:p w14:paraId="6BF490E2">
      <w:pPr>
        <w:pStyle w:val="7"/>
        <w:rPr>
          <w:b/>
          <w:sz w:val="28"/>
        </w:rPr>
      </w:pPr>
    </w:p>
    <w:p w14:paraId="20671415">
      <w:pPr>
        <w:ind w:left="3295"/>
        <w:rPr>
          <w:b/>
          <w:sz w:val="32"/>
        </w:rPr>
      </w:pPr>
      <w:r>
        <w:rPr>
          <w:b/>
          <w:color w:val="006FBF"/>
          <w:sz w:val="32"/>
        </w:rPr>
        <w:t>ACKNOWLEDGEMENT</w:t>
      </w:r>
    </w:p>
    <w:p w14:paraId="2D7A2559">
      <w:pPr>
        <w:pStyle w:val="7"/>
        <w:rPr>
          <w:b/>
          <w:sz w:val="34"/>
        </w:rPr>
      </w:pPr>
    </w:p>
    <w:p w14:paraId="41F79841">
      <w:pPr>
        <w:pStyle w:val="7"/>
        <w:rPr>
          <w:b/>
          <w:sz w:val="34"/>
        </w:rPr>
      </w:pPr>
    </w:p>
    <w:p w14:paraId="5298D60C">
      <w:pPr>
        <w:pStyle w:val="7"/>
        <w:spacing w:before="5"/>
        <w:rPr>
          <w:b/>
          <w:sz w:val="31"/>
        </w:rPr>
      </w:pPr>
    </w:p>
    <w:p w14:paraId="4C585B6E">
      <w:pPr>
        <w:pStyle w:val="7"/>
        <w:spacing w:line="360" w:lineRule="auto"/>
        <w:ind w:left="290" w:right="574"/>
        <w:jc w:val="both"/>
      </w:pPr>
      <w:r>
        <w:t>It is our privilege and pleasure to express my profound sense of respect, gratitude and indebtedness to</w:t>
      </w:r>
      <w:r>
        <w:rPr>
          <w:spacing w:val="1"/>
        </w:rPr>
        <w:t xml:space="preserve"> </w:t>
      </w:r>
      <w:r>
        <w:t>our</w:t>
      </w:r>
      <w:r>
        <w:rPr>
          <w:spacing w:val="1"/>
        </w:rPr>
        <w:t xml:space="preserve"> </w:t>
      </w:r>
      <w:r>
        <w:t>guide</w:t>
      </w:r>
      <w:r>
        <w:rPr>
          <w:spacing w:val="1"/>
        </w:rPr>
        <w:t xml:space="preserve"> </w:t>
      </w:r>
      <w:r>
        <w:t>Mr</w:t>
      </w:r>
      <w:r>
        <w:rPr>
          <w:lang w:val="en-IN"/>
        </w:rPr>
        <w:t>s</w:t>
      </w:r>
      <w:r>
        <w:t>.</w:t>
      </w:r>
      <w:r>
        <w:rPr>
          <w:spacing w:val="1"/>
        </w:rPr>
        <w:t xml:space="preserve"> </w:t>
      </w:r>
      <w:r>
        <w:rPr>
          <w:spacing w:val="1"/>
          <w:lang w:val="en-IN"/>
        </w:rPr>
        <w:t>N Meghana</w:t>
      </w:r>
      <w:r>
        <w:t>,</w:t>
      </w:r>
      <w:r>
        <w:rPr>
          <w:spacing w:val="1"/>
        </w:rPr>
        <w:t xml:space="preserve"> </w:t>
      </w:r>
      <w:r>
        <w:t>Assistant</w:t>
      </w:r>
      <w:r>
        <w:rPr>
          <w:spacing w:val="1"/>
        </w:rPr>
        <w:t xml:space="preserve"> </w:t>
      </w:r>
      <w:r>
        <w:t>Professor,</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rPr>
          <w:spacing w:val="1"/>
          <w:lang w:val="en-IN"/>
        </w:rPr>
        <w:t>Gokaraju Lailavathi Women’s</w:t>
      </w:r>
      <w:r>
        <w:rPr>
          <w:spacing w:val="1"/>
        </w:rPr>
        <w:t xml:space="preserve"> </w:t>
      </w:r>
      <w:r>
        <w:t>Engineering</w:t>
      </w:r>
      <w:r>
        <w:rPr>
          <w:spacing w:val="1"/>
        </w:rPr>
        <w:t xml:space="preserve"> </w:t>
      </w:r>
      <w:r>
        <w:t>College,</w:t>
      </w:r>
      <w:r>
        <w:rPr>
          <w:spacing w:val="1"/>
        </w:rPr>
        <w:t xml:space="preserve"> </w:t>
      </w:r>
      <w:r>
        <w:t>for</w:t>
      </w:r>
      <w:r>
        <w:rPr>
          <w:spacing w:val="1"/>
        </w:rPr>
        <w:t xml:space="preserve"> </w:t>
      </w:r>
      <w:r>
        <w:t>h</w:t>
      </w:r>
      <w:r>
        <w:rPr>
          <w:lang w:val="en-IN"/>
        </w:rPr>
        <w:t>er</w:t>
      </w:r>
      <w:r>
        <w:rPr>
          <w:spacing w:val="1"/>
        </w:rPr>
        <w:t xml:space="preserve"> </w:t>
      </w:r>
      <w:r>
        <w:t>inspiration,</w:t>
      </w:r>
      <w:r>
        <w:rPr>
          <w:spacing w:val="1"/>
        </w:rPr>
        <w:t xml:space="preserve"> </w:t>
      </w:r>
      <w:r>
        <w:t>guidance,</w:t>
      </w:r>
      <w:r>
        <w:rPr>
          <w:spacing w:val="1"/>
        </w:rPr>
        <w:t xml:space="preserve"> </w:t>
      </w:r>
      <w:r>
        <w:t>cogent</w:t>
      </w:r>
      <w:r>
        <w:rPr>
          <w:spacing w:val="61"/>
        </w:rPr>
        <w:t xml:space="preserve"> </w:t>
      </w:r>
      <w:r>
        <w:t>discussion,</w:t>
      </w:r>
      <w:r>
        <w:rPr>
          <w:spacing w:val="1"/>
        </w:rPr>
        <w:t xml:space="preserve"> </w:t>
      </w:r>
      <w:r>
        <w:t>constructive criticisms and encouragement throughout this dissertation work.</w:t>
      </w:r>
    </w:p>
    <w:p w14:paraId="74B87954">
      <w:pPr>
        <w:pStyle w:val="7"/>
        <w:spacing w:before="120" w:line="360" w:lineRule="auto"/>
        <w:ind w:left="290" w:right="569"/>
        <w:jc w:val="both"/>
      </w:pPr>
      <w:r>
        <w:t xml:space="preserve">We express our sincere thanks to Project Coordinator </w:t>
      </w:r>
      <w:r>
        <w:rPr>
          <w:lang w:val="en-IN"/>
        </w:rPr>
        <w:t>Mrs.K.Pranathi</w:t>
      </w:r>
      <w:r>
        <w:t>, Assistant Professor</w:t>
      </w:r>
      <w:r>
        <w:rPr>
          <w:lang w:val="en-IN"/>
        </w:rPr>
        <w:t xml:space="preserve"> and Mrs.M.Archana, Assistant Professor,</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 xml:space="preserve">and Engineering, </w:t>
      </w:r>
      <w:r>
        <w:rPr>
          <w:lang w:val="en-IN"/>
        </w:rPr>
        <w:t>Gokaraju Lailavathi Women’s</w:t>
      </w:r>
      <w:r>
        <w:t xml:space="preserve"> Engineering College, for </w:t>
      </w:r>
      <w:r>
        <w:rPr>
          <w:lang w:val="en-IN"/>
        </w:rPr>
        <w:t>their</w:t>
      </w:r>
      <w:r>
        <w:t xml:space="preserve"> valuable</w:t>
      </w:r>
      <w:r>
        <w:rPr>
          <w:spacing w:val="1"/>
        </w:rPr>
        <w:t xml:space="preserve"> </w:t>
      </w:r>
      <w:r>
        <w:t>suggestions and constant helping in completing the work.</w:t>
      </w:r>
    </w:p>
    <w:p w14:paraId="64137AB5">
      <w:pPr>
        <w:pStyle w:val="7"/>
        <w:spacing w:before="121" w:line="360" w:lineRule="auto"/>
        <w:ind w:left="290" w:right="583"/>
        <w:jc w:val="both"/>
      </w:pPr>
      <w:r>
        <w:t xml:space="preserve">We express our sincere gratitude to Dr. </w:t>
      </w:r>
      <w:r>
        <w:rPr>
          <w:lang w:val="en-IN"/>
        </w:rPr>
        <w:t>Padmalaya Nayak</w:t>
      </w:r>
      <w:r>
        <w:t>, Head of the Department 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rPr>
          <w:spacing w:val="1"/>
          <w:lang w:val="en-IN"/>
        </w:rPr>
        <w:t>Gokaraju Lailavathi Women’s</w:t>
      </w:r>
      <w:r>
        <w:rPr>
          <w:spacing w:val="1"/>
        </w:rPr>
        <w:t xml:space="preserve"> </w:t>
      </w:r>
      <w:r>
        <w:t>Engineering</w:t>
      </w:r>
      <w:r>
        <w:rPr>
          <w:spacing w:val="1"/>
        </w:rPr>
        <w:t xml:space="preserve"> </w:t>
      </w:r>
      <w:r>
        <w:t>College,</w:t>
      </w:r>
      <w:r>
        <w:rPr>
          <w:spacing w:val="1"/>
        </w:rPr>
        <w:t xml:space="preserve"> </w:t>
      </w:r>
      <w:r>
        <w:t>for</w:t>
      </w:r>
      <w:r>
        <w:rPr>
          <w:spacing w:val="1"/>
        </w:rPr>
        <w:t xml:space="preserve"> </w:t>
      </w:r>
      <w:r>
        <w:t>h</w:t>
      </w:r>
      <w:r>
        <w:rPr>
          <w:lang w:val="en-IN"/>
        </w:rPr>
        <w:t>er</w:t>
      </w:r>
      <w:r>
        <w:rPr>
          <w:spacing w:val="1"/>
        </w:rPr>
        <w:t xml:space="preserve"> </w:t>
      </w:r>
      <w:r>
        <w:t>precious</w:t>
      </w:r>
      <w:r>
        <w:rPr>
          <w:spacing w:val="1"/>
        </w:rPr>
        <w:t xml:space="preserve"> </w:t>
      </w:r>
      <w:r>
        <w:t>suggestions,</w:t>
      </w:r>
      <w:r>
        <w:rPr>
          <w:spacing w:val="1"/>
        </w:rPr>
        <w:t xml:space="preserve"> </w:t>
      </w:r>
      <w:r>
        <w:t>motivation and co-operation.</w:t>
      </w:r>
    </w:p>
    <w:p w14:paraId="5A5760DF">
      <w:pPr>
        <w:pStyle w:val="7"/>
        <w:spacing w:before="115" w:line="360" w:lineRule="auto"/>
        <w:ind w:left="290" w:right="563"/>
        <w:jc w:val="both"/>
      </w:pPr>
      <w:r>
        <w:t xml:space="preserve">We express our sincere thanks to </w:t>
      </w:r>
      <w:r>
        <w:rPr>
          <w:lang w:val="en-IN"/>
        </w:rPr>
        <w:t>Dr. Akund Sai Hanuman</w:t>
      </w:r>
      <w:r>
        <w:t xml:space="preserve">, Principal, </w:t>
      </w:r>
      <w:r>
        <w:rPr>
          <w:lang w:val="en-IN"/>
        </w:rPr>
        <w:t>Gokaraju Lailavathi Women’s</w:t>
      </w:r>
      <w:r>
        <w:t xml:space="preserve"> Engineering College, Hyderabad for his encouragement and constant help.</w:t>
      </w:r>
    </w:p>
    <w:p w14:paraId="652C3329">
      <w:pPr>
        <w:pStyle w:val="7"/>
        <w:spacing w:before="110" w:line="360" w:lineRule="auto"/>
        <w:ind w:left="290" w:right="571"/>
        <w:jc w:val="both"/>
      </w:pPr>
      <w:r>
        <w:t>We</w:t>
      </w:r>
      <w:r>
        <w:rPr>
          <w:spacing w:val="1"/>
        </w:rPr>
        <w:t xml:space="preserve"> </w:t>
      </w:r>
      <w:r>
        <w:t>extend</w:t>
      </w:r>
      <w:r>
        <w:rPr>
          <w:spacing w:val="1"/>
        </w:rPr>
        <w:t xml:space="preserve"> </w:t>
      </w:r>
      <w:r>
        <w:t>our</w:t>
      </w:r>
      <w:r>
        <w:rPr>
          <w:spacing w:val="1"/>
        </w:rPr>
        <w:t xml:space="preserve"> </w:t>
      </w:r>
      <w:r>
        <w:t>sincere</w:t>
      </w:r>
      <w:r>
        <w:rPr>
          <w:spacing w:val="1"/>
        </w:rPr>
        <w:t xml:space="preserve"> </w:t>
      </w:r>
      <w:r>
        <w:t>thanks</w:t>
      </w:r>
      <w:r>
        <w:rPr>
          <w:spacing w:val="1"/>
        </w:rPr>
        <w:t xml:space="preserve"> </w:t>
      </w:r>
      <w:r>
        <w:t>to all the teaching staff of Computer Science and</w:t>
      </w:r>
      <w:r>
        <w:rPr>
          <w:spacing w:val="1"/>
        </w:rPr>
        <w:t xml:space="preserve"> </w:t>
      </w:r>
      <w:r>
        <w:t>Engineering Department for their support and encouragement.</w:t>
      </w:r>
    </w:p>
    <w:p w14:paraId="6BB3982A">
      <w:pPr>
        <w:pStyle w:val="7"/>
        <w:spacing w:before="120" w:line="360" w:lineRule="auto"/>
        <w:ind w:left="290" w:right="568"/>
        <w:jc w:val="both"/>
      </w:pPr>
      <w:r>
        <w:t>Last but not least, we wish to acknowledge my friends and family members for giving moral strength</w:t>
      </w:r>
      <w:r>
        <w:rPr>
          <w:spacing w:val="1"/>
        </w:rPr>
        <w:t xml:space="preserve"> </w:t>
      </w:r>
      <w:r>
        <w:t>moral strength and helping us to complete this dissertation.</w:t>
      </w:r>
    </w:p>
    <w:p w14:paraId="070BE67D">
      <w:pPr>
        <w:spacing w:line="360" w:lineRule="auto"/>
        <w:jc w:val="both"/>
        <w:sectPr>
          <w:footerReference r:id="rId5" w:type="default"/>
          <w:pgSz w:w="12240" w:h="15840"/>
          <w:pgMar w:top="1500" w:right="460" w:bottom="2980" w:left="880" w:header="0" w:footer="567" w:gutter="0"/>
          <w:pgNumType w:fmt="upperRoman"/>
          <w:cols w:space="720" w:num="1"/>
          <w:docGrid w:linePitch="299" w:charSpace="0"/>
        </w:sectPr>
      </w:pPr>
    </w:p>
    <w:p w14:paraId="5A721A96">
      <w:pPr>
        <w:pStyle w:val="7"/>
        <w:rPr>
          <w:sz w:val="20"/>
        </w:rPr>
      </w:pPr>
    </w:p>
    <w:p w14:paraId="6672CA27">
      <w:pPr>
        <w:pStyle w:val="7"/>
        <w:rPr>
          <w:sz w:val="20"/>
        </w:rPr>
      </w:pPr>
    </w:p>
    <w:p w14:paraId="5CC215F4">
      <w:pPr>
        <w:pStyle w:val="7"/>
        <w:rPr>
          <w:sz w:val="20"/>
        </w:rPr>
      </w:pPr>
    </w:p>
    <w:p w14:paraId="1CD11F0A">
      <w:pPr>
        <w:pStyle w:val="7"/>
        <w:rPr>
          <w:sz w:val="20"/>
        </w:rPr>
      </w:pPr>
    </w:p>
    <w:p w14:paraId="1DA07D9B">
      <w:pPr>
        <w:pStyle w:val="7"/>
        <w:rPr>
          <w:sz w:val="18"/>
        </w:rPr>
      </w:pPr>
    </w:p>
    <w:p w14:paraId="30FF54EA">
      <w:pPr>
        <w:pStyle w:val="2"/>
        <w:spacing w:before="87"/>
        <w:ind w:right="610"/>
      </w:pPr>
      <w:r>
        <w:t>ABSTRACT</w:t>
      </w:r>
    </w:p>
    <w:p w14:paraId="4E6951ED">
      <w:pPr>
        <w:pStyle w:val="7"/>
        <w:spacing w:before="8" w:line="360" w:lineRule="auto"/>
        <w:rPr>
          <w:b/>
          <w:sz w:val="42"/>
        </w:rPr>
      </w:pPr>
    </w:p>
    <w:p w14:paraId="3978BE6D">
      <w:pPr>
        <w:pStyle w:val="7"/>
        <w:spacing w:line="360" w:lineRule="auto"/>
        <w:ind w:left="290" w:right="572"/>
        <w:jc w:val="both"/>
        <w:rPr>
          <w:rFonts w:eastAsia="SimSun"/>
          <w:color w:val="000000"/>
          <w:lang w:eastAsia="zh-CN" w:bidi="ar"/>
        </w:rPr>
      </w:pPr>
      <w:r>
        <w:rPr>
          <w:rFonts w:eastAsia="SimSun"/>
          <w:color w:val="000000"/>
          <w:lang w:eastAsia="zh-CN" w:bidi="ar"/>
        </w:rPr>
        <w:t>The</w:t>
      </w:r>
      <w:r>
        <w:rPr>
          <w:rFonts w:eastAsia="SimSun"/>
          <w:color w:val="000000"/>
          <w:lang w:val="en-IN" w:eastAsia="zh-CN" w:bidi="ar"/>
        </w:rPr>
        <w:t xml:space="preserve">  </w:t>
      </w:r>
      <w:r>
        <w:rPr>
          <w:rFonts w:eastAsia="SimSun"/>
          <w:color w:val="000000"/>
          <w:lang w:eastAsia="zh-CN" w:bidi="ar"/>
        </w:rPr>
        <w:t>Lane</w:t>
      </w:r>
      <w:r>
        <w:rPr>
          <w:rFonts w:eastAsia="SimSun"/>
          <w:color w:val="000000"/>
          <w:lang w:val="en-IN" w:eastAsia="zh-CN" w:bidi="ar"/>
        </w:rPr>
        <w:t xml:space="preserve">  </w:t>
      </w:r>
      <w:r>
        <w:rPr>
          <w:rFonts w:eastAsia="SimSun"/>
          <w:color w:val="000000"/>
          <w:lang w:eastAsia="zh-CN" w:bidi="ar"/>
        </w:rPr>
        <w:t>driving</w:t>
      </w:r>
      <w:r>
        <w:rPr>
          <w:rFonts w:eastAsia="SimSun"/>
          <w:color w:val="000000"/>
          <w:lang w:val="en-IN" w:eastAsia="zh-CN" w:bidi="ar"/>
        </w:rPr>
        <w:t xml:space="preserve">  </w:t>
      </w:r>
      <w:r>
        <w:rPr>
          <w:rFonts w:eastAsia="SimSun"/>
          <w:color w:val="000000"/>
          <w:lang w:eastAsia="zh-CN" w:bidi="ar"/>
        </w:rPr>
        <w:t>assistance</w:t>
      </w:r>
      <w:r>
        <w:rPr>
          <w:rFonts w:eastAsia="SimSun"/>
          <w:color w:val="000000"/>
          <w:lang w:val="en-IN" w:eastAsia="zh-CN" w:bidi="ar"/>
        </w:rPr>
        <w:t xml:space="preserve"> </w:t>
      </w:r>
      <w:r>
        <w:rPr>
          <w:rFonts w:eastAsia="SimSun"/>
          <w:color w:val="000000"/>
          <w:lang w:eastAsia="zh-CN" w:bidi="ar"/>
        </w:rPr>
        <w:t xml:space="preserve"> is </w:t>
      </w:r>
      <w:r>
        <w:rPr>
          <w:rFonts w:eastAsia="SimSun"/>
          <w:color w:val="000000"/>
          <w:lang w:val="en-IN" w:eastAsia="zh-CN" w:bidi="ar"/>
        </w:rPr>
        <w:t xml:space="preserve"> </w:t>
      </w:r>
      <w:r>
        <w:rPr>
          <w:rFonts w:eastAsia="SimSun"/>
          <w:color w:val="000000"/>
          <w:lang w:eastAsia="zh-CN" w:bidi="ar"/>
        </w:rPr>
        <w:t xml:space="preserve">the </w:t>
      </w:r>
      <w:r>
        <w:rPr>
          <w:rFonts w:eastAsia="SimSun"/>
          <w:color w:val="000000"/>
          <w:lang w:val="en-IN" w:eastAsia="zh-CN" w:bidi="ar"/>
        </w:rPr>
        <w:t xml:space="preserve"> </w:t>
      </w:r>
      <w:r>
        <w:rPr>
          <w:rFonts w:eastAsia="SimSun"/>
          <w:color w:val="000000"/>
          <w:lang w:eastAsia="zh-CN" w:bidi="ar"/>
        </w:rPr>
        <w:t xml:space="preserve">need </w:t>
      </w:r>
      <w:r>
        <w:rPr>
          <w:rFonts w:eastAsia="SimSun"/>
          <w:color w:val="000000"/>
          <w:lang w:val="en-IN" w:eastAsia="zh-CN" w:bidi="ar"/>
        </w:rPr>
        <w:t xml:space="preserve"> </w:t>
      </w:r>
      <w:r>
        <w:rPr>
          <w:rFonts w:eastAsia="SimSun"/>
          <w:color w:val="000000"/>
          <w:lang w:eastAsia="zh-CN" w:bidi="ar"/>
        </w:rPr>
        <w:t xml:space="preserve">of </w:t>
      </w:r>
      <w:r>
        <w:rPr>
          <w:rFonts w:eastAsia="SimSun"/>
          <w:color w:val="000000"/>
          <w:lang w:val="en-IN" w:eastAsia="zh-CN" w:bidi="ar"/>
        </w:rPr>
        <w:t xml:space="preserve"> </w:t>
      </w:r>
      <w:r>
        <w:rPr>
          <w:rFonts w:eastAsia="SimSun"/>
          <w:color w:val="000000"/>
          <w:lang w:eastAsia="zh-CN" w:bidi="ar"/>
        </w:rPr>
        <w:t>the</w:t>
      </w:r>
      <w:r>
        <w:rPr>
          <w:rFonts w:eastAsia="SimSun"/>
          <w:color w:val="000000"/>
          <w:lang w:val="en-IN" w:eastAsia="zh-CN" w:bidi="ar"/>
        </w:rPr>
        <w:t xml:space="preserve"> </w:t>
      </w:r>
      <w:r>
        <w:rPr>
          <w:rFonts w:eastAsia="SimSun"/>
          <w:color w:val="000000"/>
          <w:lang w:eastAsia="zh-CN" w:bidi="ar"/>
        </w:rPr>
        <w:t xml:space="preserve"> hour </w:t>
      </w:r>
      <w:r>
        <w:rPr>
          <w:rFonts w:eastAsia="SimSun"/>
          <w:color w:val="000000"/>
          <w:lang w:val="en-IN" w:eastAsia="zh-CN" w:bidi="ar"/>
        </w:rPr>
        <w:t xml:space="preserve"> </w:t>
      </w:r>
      <w:r>
        <w:rPr>
          <w:rFonts w:eastAsia="SimSun"/>
          <w:color w:val="000000"/>
          <w:lang w:eastAsia="zh-CN" w:bidi="ar"/>
        </w:rPr>
        <w:t xml:space="preserve">as </w:t>
      </w:r>
      <w:r>
        <w:rPr>
          <w:rFonts w:eastAsia="SimSun"/>
          <w:color w:val="000000"/>
          <w:lang w:val="en-IN" w:eastAsia="zh-CN" w:bidi="ar"/>
        </w:rPr>
        <w:t xml:space="preserve"> </w:t>
      </w:r>
      <w:r>
        <w:rPr>
          <w:rFonts w:eastAsia="SimSun"/>
          <w:color w:val="000000"/>
          <w:lang w:eastAsia="zh-CN" w:bidi="ar"/>
        </w:rPr>
        <w:t>the</w:t>
      </w:r>
      <w:r>
        <w:rPr>
          <w:rFonts w:eastAsia="SimSun"/>
          <w:color w:val="000000"/>
          <w:lang w:val="en-IN" w:eastAsia="zh-CN" w:bidi="ar"/>
        </w:rPr>
        <w:t xml:space="preserve"> </w:t>
      </w:r>
      <w:r>
        <w:rPr>
          <w:rFonts w:eastAsia="SimSun"/>
          <w:color w:val="000000"/>
          <w:lang w:eastAsia="zh-CN" w:bidi="ar"/>
        </w:rPr>
        <w:t xml:space="preserve"> number </w:t>
      </w:r>
      <w:r>
        <w:rPr>
          <w:rFonts w:eastAsia="SimSun"/>
          <w:color w:val="000000"/>
          <w:lang w:val="en-IN" w:eastAsia="zh-CN" w:bidi="ar"/>
        </w:rPr>
        <w:t xml:space="preserve"> </w:t>
      </w:r>
      <w:r>
        <w:rPr>
          <w:rFonts w:eastAsia="SimSun"/>
          <w:color w:val="000000"/>
          <w:lang w:eastAsia="zh-CN" w:bidi="ar"/>
        </w:rPr>
        <w:t xml:space="preserve">of </w:t>
      </w:r>
      <w:r>
        <w:rPr>
          <w:rFonts w:eastAsia="SimSun"/>
          <w:color w:val="000000"/>
          <w:lang w:val="en-IN" w:eastAsia="zh-CN" w:bidi="ar"/>
        </w:rPr>
        <w:t xml:space="preserve">  </w:t>
      </w:r>
      <w:r>
        <w:rPr>
          <w:rFonts w:eastAsia="SimSun"/>
          <w:color w:val="000000"/>
          <w:lang w:eastAsia="zh-CN" w:bidi="ar"/>
        </w:rPr>
        <w:t>people</w:t>
      </w:r>
      <w:r>
        <w:rPr>
          <w:rFonts w:eastAsia="SimSun"/>
          <w:color w:val="000000"/>
          <w:lang w:val="en-IN" w:eastAsia="zh-CN" w:bidi="ar"/>
        </w:rPr>
        <w:t xml:space="preserve"> </w:t>
      </w:r>
      <w:r>
        <w:rPr>
          <w:rFonts w:eastAsia="SimSun"/>
          <w:color w:val="000000"/>
          <w:lang w:eastAsia="zh-CN" w:bidi="ar"/>
        </w:rPr>
        <w:t xml:space="preserve"> using vehicles </w:t>
      </w:r>
      <w:r>
        <w:rPr>
          <w:rFonts w:eastAsia="SimSun"/>
          <w:color w:val="000000"/>
          <w:lang w:val="en-IN" w:eastAsia="zh-CN" w:bidi="ar"/>
        </w:rPr>
        <w:t xml:space="preserve"> </w:t>
      </w:r>
      <w:r>
        <w:rPr>
          <w:rFonts w:eastAsia="SimSun"/>
          <w:color w:val="000000"/>
          <w:lang w:eastAsia="zh-CN" w:bidi="ar"/>
        </w:rPr>
        <w:t>has</w:t>
      </w:r>
      <w:r>
        <w:rPr>
          <w:rFonts w:eastAsia="SimSun"/>
          <w:color w:val="000000"/>
          <w:lang w:val="en-IN" w:eastAsia="zh-CN" w:bidi="ar"/>
        </w:rPr>
        <w:t xml:space="preserve"> </w:t>
      </w:r>
      <w:r>
        <w:rPr>
          <w:rFonts w:eastAsia="SimSun"/>
          <w:color w:val="000000"/>
          <w:lang w:eastAsia="zh-CN" w:bidi="ar"/>
        </w:rPr>
        <w:t xml:space="preserve"> increased.</w:t>
      </w:r>
      <w:r>
        <w:rPr>
          <w:rFonts w:eastAsia="SimSun"/>
          <w:color w:val="000000"/>
          <w:lang w:val="en-IN" w:eastAsia="zh-CN" w:bidi="ar"/>
        </w:rPr>
        <w:t xml:space="preserve"> </w:t>
      </w:r>
      <w:r>
        <w:rPr>
          <w:rFonts w:eastAsia="SimSun"/>
          <w:color w:val="000000"/>
          <w:lang w:eastAsia="zh-CN" w:bidi="ar"/>
        </w:rPr>
        <w:t xml:space="preserve"> This </w:t>
      </w:r>
      <w:r>
        <w:rPr>
          <w:rFonts w:eastAsia="SimSun"/>
          <w:color w:val="000000"/>
          <w:lang w:val="en-IN" w:eastAsia="zh-CN" w:bidi="ar"/>
        </w:rPr>
        <w:t xml:space="preserve"> </w:t>
      </w:r>
      <w:r>
        <w:rPr>
          <w:rFonts w:eastAsia="SimSun"/>
          <w:color w:val="000000"/>
          <w:lang w:eastAsia="zh-CN" w:bidi="ar"/>
        </w:rPr>
        <w:t>may</w:t>
      </w:r>
      <w:r>
        <w:rPr>
          <w:rFonts w:eastAsia="SimSun"/>
          <w:color w:val="000000"/>
          <w:lang w:val="en-IN" w:eastAsia="zh-CN" w:bidi="ar"/>
        </w:rPr>
        <w:t xml:space="preserve"> </w:t>
      </w:r>
      <w:r>
        <w:rPr>
          <w:rFonts w:eastAsia="SimSun"/>
          <w:color w:val="000000"/>
          <w:lang w:eastAsia="zh-CN" w:bidi="ar"/>
        </w:rPr>
        <w:t xml:space="preserve"> increase </w:t>
      </w:r>
      <w:r>
        <w:rPr>
          <w:rFonts w:eastAsia="SimSun"/>
          <w:color w:val="000000"/>
          <w:lang w:val="en-IN" w:eastAsia="zh-CN" w:bidi="ar"/>
        </w:rPr>
        <w:t xml:space="preserve"> </w:t>
      </w:r>
      <w:r>
        <w:rPr>
          <w:rFonts w:eastAsia="SimSun"/>
          <w:color w:val="000000"/>
          <w:lang w:eastAsia="zh-CN" w:bidi="ar"/>
        </w:rPr>
        <w:t xml:space="preserve">the </w:t>
      </w:r>
      <w:r>
        <w:rPr>
          <w:rFonts w:eastAsia="SimSun"/>
          <w:color w:val="000000"/>
          <w:lang w:val="en-IN" w:eastAsia="zh-CN" w:bidi="ar"/>
        </w:rPr>
        <w:t xml:space="preserve"> </w:t>
      </w:r>
      <w:r>
        <w:rPr>
          <w:rFonts w:eastAsia="SimSun"/>
          <w:color w:val="000000"/>
          <w:lang w:eastAsia="zh-CN" w:bidi="ar"/>
        </w:rPr>
        <w:t>chances</w:t>
      </w:r>
      <w:r>
        <w:rPr>
          <w:rFonts w:eastAsia="SimSun"/>
          <w:color w:val="000000"/>
          <w:lang w:val="en-IN" w:eastAsia="zh-CN" w:bidi="ar"/>
        </w:rPr>
        <w:t xml:space="preserve"> </w:t>
      </w:r>
      <w:r>
        <w:rPr>
          <w:rFonts w:eastAsia="SimSun"/>
          <w:color w:val="000000"/>
          <w:lang w:eastAsia="zh-CN" w:bidi="ar"/>
        </w:rPr>
        <w:t xml:space="preserve"> of </w:t>
      </w:r>
      <w:r>
        <w:rPr>
          <w:rFonts w:eastAsia="SimSun"/>
          <w:color w:val="000000"/>
          <w:lang w:val="en-IN" w:eastAsia="zh-CN" w:bidi="ar"/>
        </w:rPr>
        <w:t xml:space="preserve"> </w:t>
      </w:r>
      <w:r>
        <w:rPr>
          <w:rFonts w:eastAsia="SimSun"/>
          <w:color w:val="000000"/>
          <w:lang w:eastAsia="zh-CN" w:bidi="ar"/>
        </w:rPr>
        <w:t xml:space="preserve">accidents. </w:t>
      </w:r>
      <w:r>
        <w:rPr>
          <w:rFonts w:eastAsia="SimSun"/>
          <w:color w:val="000000"/>
          <w:lang w:val="en-IN" w:eastAsia="zh-CN" w:bidi="ar"/>
        </w:rPr>
        <w:t xml:space="preserve"> </w:t>
      </w:r>
      <w:r>
        <w:rPr>
          <w:rFonts w:eastAsia="SimSun"/>
          <w:color w:val="000000"/>
          <w:lang w:eastAsia="zh-CN" w:bidi="ar"/>
        </w:rPr>
        <w:t xml:space="preserve">If </w:t>
      </w:r>
      <w:r>
        <w:rPr>
          <w:rFonts w:eastAsia="SimSun"/>
          <w:color w:val="000000"/>
          <w:lang w:val="en-IN" w:eastAsia="zh-CN" w:bidi="ar"/>
        </w:rPr>
        <w:t xml:space="preserve"> </w:t>
      </w:r>
      <w:r>
        <w:rPr>
          <w:rFonts w:eastAsia="SimSun"/>
          <w:color w:val="000000"/>
          <w:lang w:eastAsia="zh-CN" w:bidi="ar"/>
        </w:rPr>
        <w:t>we</w:t>
      </w:r>
      <w:r>
        <w:rPr>
          <w:rFonts w:eastAsia="SimSun"/>
          <w:color w:val="000000"/>
          <w:lang w:val="en-IN" w:eastAsia="zh-CN" w:bidi="ar"/>
        </w:rPr>
        <w:t xml:space="preserve"> </w:t>
      </w:r>
      <w:r>
        <w:rPr>
          <w:rFonts w:eastAsia="SimSun"/>
          <w:color w:val="000000"/>
          <w:lang w:eastAsia="zh-CN" w:bidi="ar"/>
        </w:rPr>
        <w:t xml:space="preserve"> consider driving </w:t>
      </w:r>
      <w:r>
        <w:rPr>
          <w:rFonts w:eastAsia="SimSun"/>
          <w:color w:val="000000"/>
          <w:lang w:val="en-IN" w:eastAsia="zh-CN" w:bidi="ar"/>
        </w:rPr>
        <w:t xml:space="preserve"> </w:t>
      </w:r>
      <w:r>
        <w:rPr>
          <w:rFonts w:eastAsia="SimSun"/>
          <w:color w:val="000000"/>
          <w:lang w:eastAsia="zh-CN" w:bidi="ar"/>
        </w:rPr>
        <w:t xml:space="preserve">at </w:t>
      </w:r>
      <w:r>
        <w:rPr>
          <w:rFonts w:eastAsia="SimSun"/>
          <w:color w:val="000000"/>
          <w:lang w:val="en-IN" w:eastAsia="zh-CN" w:bidi="ar"/>
        </w:rPr>
        <w:t xml:space="preserve"> </w:t>
      </w:r>
      <w:r>
        <w:rPr>
          <w:rFonts w:eastAsia="SimSun"/>
          <w:color w:val="000000"/>
          <w:lang w:eastAsia="zh-CN" w:bidi="ar"/>
        </w:rPr>
        <w:t>night</w:t>
      </w:r>
      <w:r>
        <w:rPr>
          <w:rFonts w:eastAsia="SimSun"/>
          <w:color w:val="000000"/>
          <w:lang w:val="en-IN" w:eastAsia="zh-CN" w:bidi="ar"/>
        </w:rPr>
        <w:t xml:space="preserve"> </w:t>
      </w:r>
      <w:r>
        <w:rPr>
          <w:rFonts w:eastAsia="SimSun"/>
          <w:color w:val="000000"/>
          <w:lang w:eastAsia="zh-CN" w:bidi="ar"/>
        </w:rPr>
        <w:t xml:space="preserve"> time, </w:t>
      </w:r>
      <w:r>
        <w:rPr>
          <w:rFonts w:eastAsia="SimSun"/>
          <w:color w:val="000000"/>
          <w:lang w:val="en-IN" w:eastAsia="zh-CN" w:bidi="ar"/>
        </w:rPr>
        <w:t xml:space="preserve"> </w:t>
      </w:r>
      <w:r>
        <w:rPr>
          <w:rFonts w:eastAsia="SimSun"/>
          <w:color w:val="000000"/>
          <w:lang w:eastAsia="zh-CN" w:bidi="ar"/>
        </w:rPr>
        <w:t>smart</w:t>
      </w:r>
      <w:r>
        <w:rPr>
          <w:rFonts w:eastAsia="SimSun"/>
          <w:color w:val="000000"/>
          <w:lang w:val="en-IN" w:eastAsia="zh-CN" w:bidi="ar"/>
        </w:rPr>
        <w:t xml:space="preserve"> </w:t>
      </w:r>
      <w:r>
        <w:rPr>
          <w:rFonts w:eastAsia="SimSun"/>
          <w:color w:val="000000"/>
          <w:lang w:eastAsia="zh-CN" w:bidi="ar"/>
        </w:rPr>
        <w:t xml:space="preserve"> assistance </w:t>
      </w:r>
      <w:r>
        <w:rPr>
          <w:rFonts w:eastAsia="SimSun"/>
          <w:color w:val="000000"/>
          <w:lang w:val="en-IN" w:eastAsia="zh-CN" w:bidi="ar"/>
        </w:rPr>
        <w:t xml:space="preserve"> </w:t>
      </w:r>
      <w:r>
        <w:rPr>
          <w:rFonts w:eastAsia="SimSun"/>
          <w:color w:val="000000"/>
          <w:lang w:eastAsia="zh-CN" w:bidi="ar"/>
        </w:rPr>
        <w:t>for</w:t>
      </w:r>
      <w:r>
        <w:rPr>
          <w:rFonts w:eastAsia="SimSun"/>
          <w:color w:val="000000"/>
          <w:lang w:val="en-IN" w:eastAsia="zh-CN" w:bidi="ar"/>
        </w:rPr>
        <w:t xml:space="preserve"> </w:t>
      </w:r>
      <w:r>
        <w:rPr>
          <w:rFonts w:eastAsia="SimSun"/>
          <w:color w:val="000000"/>
          <w:lang w:eastAsia="zh-CN" w:bidi="ar"/>
        </w:rPr>
        <w:t xml:space="preserve"> vehicles</w:t>
      </w:r>
      <w:r>
        <w:rPr>
          <w:rFonts w:eastAsia="SimSun"/>
          <w:color w:val="000000"/>
          <w:lang w:val="en-IN" w:eastAsia="zh-CN" w:bidi="ar"/>
        </w:rPr>
        <w:t xml:space="preserve"> </w:t>
      </w:r>
      <w:r>
        <w:rPr>
          <w:rFonts w:eastAsia="SimSun"/>
          <w:color w:val="000000"/>
          <w:lang w:eastAsia="zh-CN" w:bidi="ar"/>
        </w:rPr>
        <w:t xml:space="preserve"> is </w:t>
      </w:r>
      <w:r>
        <w:rPr>
          <w:rFonts w:eastAsia="SimSun"/>
          <w:color w:val="000000"/>
          <w:lang w:val="en-IN" w:eastAsia="zh-CN" w:bidi="ar"/>
        </w:rPr>
        <w:t xml:space="preserve"> </w:t>
      </w:r>
      <w:r>
        <w:rPr>
          <w:rFonts w:eastAsia="SimSun"/>
          <w:color w:val="000000"/>
          <w:lang w:eastAsia="zh-CN" w:bidi="ar"/>
        </w:rPr>
        <w:t>even</w:t>
      </w:r>
      <w:r>
        <w:rPr>
          <w:rFonts w:eastAsia="SimSun"/>
          <w:color w:val="000000"/>
          <w:lang w:val="en-IN" w:eastAsia="zh-CN" w:bidi="ar"/>
        </w:rPr>
        <w:t xml:space="preserve"> </w:t>
      </w:r>
      <w:r>
        <w:rPr>
          <w:rFonts w:eastAsia="SimSun"/>
          <w:color w:val="000000"/>
          <w:lang w:eastAsia="zh-CN" w:bidi="ar"/>
        </w:rPr>
        <w:t xml:space="preserve"> more</w:t>
      </w:r>
      <w:r>
        <w:rPr>
          <w:rFonts w:eastAsia="SimSun"/>
          <w:color w:val="000000"/>
          <w:lang w:val="en-IN" w:eastAsia="zh-CN" w:bidi="ar"/>
        </w:rPr>
        <w:t xml:space="preserve"> </w:t>
      </w:r>
      <w:r>
        <w:rPr>
          <w:rFonts w:eastAsia="SimSun"/>
          <w:color w:val="000000"/>
          <w:lang w:eastAsia="zh-CN" w:bidi="ar"/>
        </w:rPr>
        <w:t xml:space="preserve"> important. </w:t>
      </w:r>
      <w:r>
        <w:rPr>
          <w:rFonts w:eastAsia="SimSun"/>
          <w:color w:val="000000"/>
          <w:lang w:val="en-IN" w:eastAsia="zh-CN" w:bidi="ar"/>
        </w:rPr>
        <w:t xml:space="preserve"> </w:t>
      </w:r>
      <w:r>
        <w:rPr>
          <w:rFonts w:eastAsia="SimSun"/>
          <w:color w:val="000000"/>
          <w:lang w:eastAsia="zh-CN" w:bidi="ar"/>
        </w:rPr>
        <w:t xml:space="preserve">We </w:t>
      </w:r>
      <w:r>
        <w:rPr>
          <w:rFonts w:eastAsia="SimSun"/>
          <w:color w:val="000000"/>
          <w:lang w:val="en-IN" w:eastAsia="zh-CN" w:bidi="ar"/>
        </w:rPr>
        <w:t xml:space="preserve"> </w:t>
      </w:r>
      <w:r>
        <w:rPr>
          <w:rFonts w:eastAsia="SimSun"/>
          <w:color w:val="000000"/>
          <w:lang w:eastAsia="zh-CN" w:bidi="ar"/>
        </w:rPr>
        <w:t>have worked</w:t>
      </w:r>
      <w:r>
        <w:rPr>
          <w:rFonts w:eastAsia="SimSun"/>
          <w:color w:val="000000"/>
          <w:lang w:val="en-IN" w:eastAsia="zh-CN" w:bidi="ar"/>
        </w:rPr>
        <w:t xml:space="preserve"> </w:t>
      </w:r>
      <w:r>
        <w:rPr>
          <w:rFonts w:eastAsia="SimSun"/>
          <w:color w:val="000000"/>
          <w:lang w:eastAsia="zh-CN" w:bidi="ar"/>
        </w:rPr>
        <w:t xml:space="preserve"> on </w:t>
      </w:r>
      <w:r>
        <w:rPr>
          <w:rFonts w:eastAsia="SimSun"/>
          <w:color w:val="000000"/>
          <w:lang w:val="en-IN" w:eastAsia="zh-CN" w:bidi="ar"/>
        </w:rPr>
        <w:t xml:space="preserve"> </w:t>
      </w:r>
      <w:r>
        <w:rPr>
          <w:rFonts w:eastAsia="SimSun"/>
          <w:color w:val="000000"/>
          <w:lang w:eastAsia="zh-CN" w:bidi="ar"/>
        </w:rPr>
        <w:t>the</w:t>
      </w:r>
      <w:r>
        <w:rPr>
          <w:rFonts w:eastAsia="SimSun"/>
          <w:color w:val="000000"/>
          <w:lang w:val="en-IN" w:eastAsia="zh-CN" w:bidi="ar"/>
        </w:rPr>
        <w:t xml:space="preserve"> </w:t>
      </w:r>
      <w:r>
        <w:rPr>
          <w:rFonts w:eastAsia="SimSun"/>
          <w:color w:val="000000"/>
          <w:lang w:eastAsia="zh-CN" w:bidi="ar"/>
        </w:rPr>
        <w:t xml:space="preserve"> lane</w:t>
      </w:r>
      <w:r>
        <w:rPr>
          <w:rFonts w:eastAsia="SimSun"/>
          <w:color w:val="000000"/>
          <w:lang w:val="en-IN" w:eastAsia="zh-CN" w:bidi="ar"/>
        </w:rPr>
        <w:t xml:space="preserve">  </w:t>
      </w:r>
      <w:r>
        <w:rPr>
          <w:rFonts w:eastAsia="SimSun"/>
          <w:color w:val="000000"/>
          <w:lang w:eastAsia="zh-CN" w:bidi="ar"/>
        </w:rPr>
        <w:t xml:space="preserve">detection, </w:t>
      </w:r>
      <w:r>
        <w:rPr>
          <w:rFonts w:eastAsia="SimSun"/>
          <w:color w:val="000000"/>
          <w:lang w:val="en-IN" w:eastAsia="zh-CN" w:bidi="ar"/>
        </w:rPr>
        <w:t xml:space="preserve"> </w:t>
      </w:r>
      <w:r>
        <w:rPr>
          <w:rFonts w:eastAsia="SimSun"/>
          <w:color w:val="000000"/>
          <w:lang w:eastAsia="zh-CN" w:bidi="ar"/>
        </w:rPr>
        <w:t>where</w:t>
      </w:r>
      <w:r>
        <w:rPr>
          <w:rFonts w:eastAsia="SimSun"/>
          <w:color w:val="000000"/>
          <w:lang w:val="en-IN" w:eastAsia="zh-CN" w:bidi="ar"/>
        </w:rPr>
        <w:t xml:space="preserve"> </w:t>
      </w:r>
      <w:r>
        <w:rPr>
          <w:rFonts w:eastAsia="SimSun"/>
          <w:color w:val="000000"/>
          <w:lang w:eastAsia="zh-CN" w:bidi="ar"/>
        </w:rPr>
        <w:t xml:space="preserve"> we</w:t>
      </w:r>
      <w:r>
        <w:rPr>
          <w:rFonts w:eastAsia="SimSun"/>
          <w:color w:val="000000"/>
          <w:lang w:val="en-IN" w:eastAsia="zh-CN" w:bidi="ar"/>
        </w:rPr>
        <w:t xml:space="preserve"> </w:t>
      </w:r>
      <w:r>
        <w:rPr>
          <w:rFonts w:eastAsia="SimSun"/>
          <w:color w:val="000000"/>
          <w:lang w:eastAsia="zh-CN" w:bidi="ar"/>
        </w:rPr>
        <w:t xml:space="preserve"> have</w:t>
      </w:r>
      <w:r>
        <w:rPr>
          <w:rFonts w:eastAsia="SimSun"/>
          <w:color w:val="000000"/>
          <w:lang w:val="en-IN" w:eastAsia="zh-CN" w:bidi="ar"/>
        </w:rPr>
        <w:t xml:space="preserve"> </w:t>
      </w:r>
      <w:r>
        <w:rPr>
          <w:rFonts w:eastAsia="SimSun"/>
          <w:color w:val="000000"/>
          <w:lang w:eastAsia="zh-CN" w:bidi="ar"/>
        </w:rPr>
        <w:t xml:space="preserve"> implemented </w:t>
      </w:r>
      <w:r>
        <w:rPr>
          <w:rFonts w:eastAsia="SimSun"/>
          <w:color w:val="000000"/>
          <w:lang w:val="en-IN" w:eastAsia="zh-CN" w:bidi="ar"/>
        </w:rPr>
        <w:t xml:space="preserve"> </w:t>
      </w:r>
      <w:r>
        <w:rPr>
          <w:rFonts w:eastAsia="SimSun"/>
          <w:color w:val="000000"/>
          <w:lang w:eastAsia="zh-CN" w:bidi="ar"/>
        </w:rPr>
        <w:t>our</w:t>
      </w:r>
      <w:r>
        <w:rPr>
          <w:rFonts w:eastAsia="SimSun"/>
          <w:color w:val="000000"/>
          <w:lang w:val="en-IN" w:eastAsia="zh-CN" w:bidi="ar"/>
        </w:rPr>
        <w:t xml:space="preserve"> </w:t>
      </w:r>
      <w:r>
        <w:rPr>
          <w:rFonts w:eastAsia="SimSun"/>
          <w:color w:val="000000"/>
          <w:lang w:eastAsia="zh-CN" w:bidi="ar"/>
        </w:rPr>
        <w:t xml:space="preserve"> algorithm </w:t>
      </w:r>
      <w:r>
        <w:rPr>
          <w:rFonts w:eastAsia="SimSun"/>
          <w:color w:val="000000"/>
          <w:lang w:val="en-IN" w:eastAsia="zh-CN" w:bidi="ar"/>
        </w:rPr>
        <w:t xml:space="preserve"> </w:t>
      </w:r>
      <w:r>
        <w:rPr>
          <w:rFonts w:eastAsia="SimSun"/>
          <w:color w:val="000000"/>
          <w:lang w:eastAsia="zh-CN" w:bidi="ar"/>
        </w:rPr>
        <w:t>for</w:t>
      </w:r>
      <w:r>
        <w:rPr>
          <w:rFonts w:eastAsia="SimSun"/>
          <w:color w:val="000000"/>
          <w:lang w:val="en-IN" w:eastAsia="zh-CN" w:bidi="ar"/>
        </w:rPr>
        <w:t xml:space="preserve"> </w:t>
      </w:r>
      <w:r>
        <w:rPr>
          <w:rFonts w:eastAsia="SimSun"/>
          <w:color w:val="000000"/>
          <w:lang w:eastAsia="zh-CN" w:bidi="ar"/>
        </w:rPr>
        <w:t xml:space="preserve"> four different</w:t>
      </w:r>
      <w:r>
        <w:rPr>
          <w:rFonts w:eastAsia="SimSun"/>
          <w:color w:val="000000"/>
          <w:lang w:val="en-IN" w:eastAsia="zh-CN" w:bidi="ar"/>
        </w:rPr>
        <w:t xml:space="preserve"> </w:t>
      </w:r>
      <w:r>
        <w:rPr>
          <w:rFonts w:eastAsia="SimSun"/>
          <w:color w:val="000000"/>
          <w:lang w:eastAsia="zh-CN" w:bidi="ar"/>
        </w:rPr>
        <w:t xml:space="preserve"> scenarios. We </w:t>
      </w:r>
      <w:r>
        <w:rPr>
          <w:rFonts w:eastAsia="SimSun"/>
          <w:color w:val="000000"/>
          <w:lang w:val="en-IN" w:eastAsia="zh-CN" w:bidi="ar"/>
        </w:rPr>
        <w:t xml:space="preserve"> </w:t>
      </w:r>
      <w:r>
        <w:rPr>
          <w:rFonts w:eastAsia="SimSun"/>
          <w:color w:val="000000"/>
          <w:lang w:eastAsia="zh-CN" w:bidi="ar"/>
        </w:rPr>
        <w:t>have</w:t>
      </w:r>
      <w:r>
        <w:rPr>
          <w:rFonts w:eastAsia="SimSun"/>
          <w:color w:val="000000"/>
          <w:lang w:val="en-IN" w:eastAsia="zh-CN" w:bidi="ar"/>
        </w:rPr>
        <w:t xml:space="preserve"> </w:t>
      </w:r>
      <w:r>
        <w:rPr>
          <w:rFonts w:eastAsia="SimSun"/>
          <w:color w:val="000000"/>
          <w:lang w:eastAsia="zh-CN" w:bidi="ar"/>
        </w:rPr>
        <w:t xml:space="preserve"> used</w:t>
      </w:r>
      <w:r>
        <w:rPr>
          <w:rFonts w:eastAsia="SimSun"/>
          <w:color w:val="000000"/>
          <w:lang w:val="en-IN" w:eastAsia="zh-CN" w:bidi="ar"/>
        </w:rPr>
        <w:t xml:space="preserve">  </w:t>
      </w:r>
      <w:r>
        <w:rPr>
          <w:rFonts w:eastAsia="SimSun"/>
          <w:color w:val="000000"/>
          <w:lang w:eastAsia="zh-CN" w:bidi="ar"/>
        </w:rPr>
        <w:t>Adaptive</w:t>
      </w:r>
      <w:r>
        <w:rPr>
          <w:rFonts w:eastAsia="SimSun"/>
          <w:color w:val="000000"/>
          <w:lang w:val="en-IN" w:eastAsia="zh-CN" w:bidi="ar"/>
        </w:rPr>
        <w:t xml:space="preserve"> </w:t>
      </w:r>
      <w:r>
        <w:rPr>
          <w:rFonts w:eastAsia="SimSun"/>
          <w:color w:val="000000"/>
          <w:lang w:eastAsia="zh-CN" w:bidi="ar"/>
        </w:rPr>
        <w:t xml:space="preserve"> Gamma</w:t>
      </w:r>
      <w:r>
        <w:rPr>
          <w:rFonts w:eastAsia="SimSun"/>
          <w:color w:val="000000"/>
          <w:lang w:val="en-IN" w:eastAsia="zh-CN" w:bidi="ar"/>
        </w:rPr>
        <w:t xml:space="preserve"> </w:t>
      </w:r>
      <w:r>
        <w:rPr>
          <w:rFonts w:eastAsia="SimSun"/>
          <w:color w:val="000000"/>
          <w:lang w:eastAsia="zh-CN" w:bidi="ar"/>
        </w:rPr>
        <w:t xml:space="preserve"> Correction </w:t>
      </w:r>
      <w:r>
        <w:rPr>
          <w:rFonts w:eastAsia="SimSun"/>
          <w:color w:val="000000"/>
          <w:lang w:val="en-IN" w:eastAsia="zh-CN" w:bidi="ar"/>
        </w:rPr>
        <w:t xml:space="preserve"> </w:t>
      </w:r>
      <w:r>
        <w:rPr>
          <w:rFonts w:eastAsia="SimSun"/>
          <w:color w:val="000000"/>
          <w:lang w:eastAsia="zh-CN" w:bidi="ar"/>
        </w:rPr>
        <w:t xml:space="preserve">on </w:t>
      </w:r>
      <w:r>
        <w:rPr>
          <w:rFonts w:eastAsia="SimSun"/>
          <w:color w:val="000000"/>
          <w:lang w:val="en-IN" w:eastAsia="zh-CN" w:bidi="ar"/>
        </w:rPr>
        <w:t xml:space="preserve"> </w:t>
      </w:r>
      <w:r>
        <w:rPr>
          <w:rFonts w:eastAsia="SimSun"/>
          <w:color w:val="000000"/>
          <w:lang w:eastAsia="zh-CN" w:bidi="ar"/>
        </w:rPr>
        <w:t>dark</w:t>
      </w:r>
      <w:r>
        <w:rPr>
          <w:rFonts w:eastAsia="SimSun"/>
          <w:color w:val="000000"/>
          <w:lang w:val="en-IN" w:eastAsia="zh-CN" w:bidi="ar"/>
        </w:rPr>
        <w:t xml:space="preserve"> </w:t>
      </w:r>
      <w:r>
        <w:rPr>
          <w:rFonts w:eastAsia="SimSun"/>
          <w:color w:val="000000"/>
          <w:lang w:eastAsia="zh-CN" w:bidi="ar"/>
        </w:rPr>
        <w:t xml:space="preserve"> frames </w:t>
      </w:r>
      <w:r>
        <w:rPr>
          <w:rFonts w:eastAsia="SimSun"/>
          <w:color w:val="000000"/>
          <w:lang w:val="en-IN" w:eastAsia="zh-CN" w:bidi="ar"/>
        </w:rPr>
        <w:t xml:space="preserve"> </w:t>
      </w:r>
      <w:r>
        <w:rPr>
          <w:rFonts w:eastAsia="SimSun"/>
          <w:color w:val="000000"/>
          <w:lang w:eastAsia="zh-CN" w:bidi="ar"/>
        </w:rPr>
        <w:t>and Inverse</w:t>
      </w:r>
      <w:r>
        <w:rPr>
          <w:rFonts w:eastAsia="SimSun"/>
          <w:color w:val="000000"/>
          <w:lang w:val="en-IN" w:eastAsia="zh-CN" w:bidi="ar"/>
        </w:rPr>
        <w:t xml:space="preserve"> </w:t>
      </w:r>
      <w:r>
        <w:rPr>
          <w:rFonts w:eastAsia="SimSun"/>
          <w:color w:val="000000"/>
          <w:lang w:eastAsia="zh-CN" w:bidi="ar"/>
        </w:rPr>
        <w:t xml:space="preserve"> Perspective</w:t>
      </w:r>
      <w:r>
        <w:rPr>
          <w:rFonts w:eastAsia="SimSun"/>
          <w:color w:val="000000"/>
          <w:lang w:val="en-IN" w:eastAsia="zh-CN" w:bidi="ar"/>
        </w:rPr>
        <w:t xml:space="preserve"> </w:t>
      </w:r>
      <w:r>
        <w:rPr>
          <w:rFonts w:eastAsia="SimSun"/>
          <w:color w:val="000000"/>
          <w:lang w:eastAsia="zh-CN" w:bidi="ar"/>
        </w:rPr>
        <w:t xml:space="preserve"> Mapping (IPM)</w:t>
      </w:r>
      <w:r>
        <w:rPr>
          <w:rFonts w:eastAsia="SimSun"/>
          <w:color w:val="000000"/>
          <w:lang w:val="en-IN" w:eastAsia="zh-CN" w:bidi="ar"/>
        </w:rPr>
        <w:t xml:space="preserve"> </w:t>
      </w:r>
      <w:r>
        <w:rPr>
          <w:rFonts w:eastAsia="SimSun"/>
          <w:color w:val="000000"/>
          <w:lang w:eastAsia="zh-CN" w:bidi="ar"/>
        </w:rPr>
        <w:t xml:space="preserve"> is </w:t>
      </w:r>
      <w:r>
        <w:rPr>
          <w:rFonts w:eastAsia="SimSun"/>
          <w:color w:val="000000"/>
          <w:lang w:val="en-IN" w:eastAsia="zh-CN" w:bidi="ar"/>
        </w:rPr>
        <w:t xml:space="preserve"> </w:t>
      </w:r>
      <w:r>
        <w:rPr>
          <w:rFonts w:eastAsia="SimSun"/>
          <w:color w:val="000000"/>
          <w:lang w:eastAsia="zh-CN" w:bidi="ar"/>
        </w:rPr>
        <w:t>used</w:t>
      </w:r>
      <w:r>
        <w:rPr>
          <w:rFonts w:eastAsia="SimSun"/>
          <w:color w:val="000000"/>
          <w:lang w:val="en-IN" w:eastAsia="zh-CN" w:bidi="ar"/>
        </w:rPr>
        <w:t xml:space="preserve"> </w:t>
      </w:r>
      <w:r>
        <w:rPr>
          <w:rFonts w:eastAsia="SimSun"/>
          <w:color w:val="000000"/>
          <w:lang w:eastAsia="zh-CN" w:bidi="ar"/>
        </w:rPr>
        <w:t xml:space="preserve"> with </w:t>
      </w:r>
      <w:r>
        <w:rPr>
          <w:rFonts w:eastAsia="SimSun"/>
          <w:color w:val="000000"/>
          <w:lang w:val="en-IN" w:eastAsia="zh-CN" w:bidi="ar"/>
        </w:rPr>
        <w:t xml:space="preserve"> </w:t>
      </w:r>
      <w:r>
        <w:rPr>
          <w:rFonts w:eastAsia="SimSun"/>
          <w:color w:val="000000"/>
          <w:lang w:eastAsia="zh-CN" w:bidi="ar"/>
        </w:rPr>
        <w:t>camera</w:t>
      </w:r>
      <w:r>
        <w:rPr>
          <w:rFonts w:eastAsia="SimSun"/>
          <w:color w:val="000000"/>
          <w:lang w:val="en-IN" w:eastAsia="zh-CN" w:bidi="ar"/>
        </w:rPr>
        <w:t xml:space="preserve"> </w:t>
      </w:r>
      <w:r>
        <w:rPr>
          <w:rFonts w:eastAsia="SimSun"/>
          <w:color w:val="000000"/>
          <w:lang w:eastAsia="zh-CN" w:bidi="ar"/>
        </w:rPr>
        <w:t xml:space="preserve"> calibration </w:t>
      </w:r>
      <w:r>
        <w:rPr>
          <w:rFonts w:eastAsia="SimSun"/>
          <w:color w:val="000000"/>
          <w:lang w:val="en-IN" w:eastAsia="zh-CN" w:bidi="ar"/>
        </w:rPr>
        <w:t xml:space="preserve"> </w:t>
      </w:r>
      <w:r>
        <w:rPr>
          <w:rFonts w:eastAsia="SimSun"/>
          <w:color w:val="000000"/>
          <w:lang w:eastAsia="zh-CN" w:bidi="ar"/>
        </w:rPr>
        <w:t xml:space="preserve">and </w:t>
      </w:r>
      <w:r>
        <w:rPr>
          <w:rFonts w:eastAsia="SimSun"/>
          <w:color w:val="000000"/>
          <w:lang w:val="en-IN" w:eastAsia="zh-CN" w:bidi="ar"/>
        </w:rPr>
        <w:t xml:space="preserve"> </w:t>
      </w:r>
      <w:r>
        <w:rPr>
          <w:rFonts w:eastAsia="SimSun"/>
          <w:color w:val="000000"/>
          <w:lang w:eastAsia="zh-CN" w:bidi="ar"/>
        </w:rPr>
        <w:t xml:space="preserve">Kalman </w:t>
      </w:r>
      <w:r>
        <w:rPr>
          <w:rFonts w:eastAsia="SimSun"/>
          <w:color w:val="000000"/>
          <w:lang w:val="en-IN" w:eastAsia="zh-CN" w:bidi="ar"/>
        </w:rPr>
        <w:t xml:space="preserve"> </w:t>
      </w:r>
      <w:r>
        <w:rPr>
          <w:rFonts w:eastAsia="SimSun"/>
          <w:color w:val="000000"/>
          <w:lang w:eastAsia="zh-CN" w:bidi="ar"/>
        </w:rPr>
        <w:t>Filter (KF)</w:t>
      </w:r>
      <w:r>
        <w:rPr>
          <w:rFonts w:eastAsia="SimSun"/>
          <w:color w:val="000000"/>
          <w:lang w:val="en-IN" w:eastAsia="zh-CN" w:bidi="ar"/>
        </w:rPr>
        <w:t xml:space="preserve"> </w:t>
      </w:r>
      <w:r>
        <w:rPr>
          <w:rFonts w:eastAsia="SimSun"/>
          <w:color w:val="000000"/>
          <w:lang w:eastAsia="zh-CN" w:bidi="ar"/>
        </w:rPr>
        <w:t xml:space="preserve"> plays</w:t>
      </w:r>
      <w:r>
        <w:rPr>
          <w:rFonts w:eastAsia="SimSun"/>
          <w:color w:val="000000"/>
          <w:lang w:val="en-IN" w:eastAsia="zh-CN" w:bidi="ar"/>
        </w:rPr>
        <w:t xml:space="preserve"> </w:t>
      </w:r>
      <w:r>
        <w:rPr>
          <w:rFonts w:eastAsia="SimSun"/>
          <w:color w:val="000000"/>
          <w:lang w:eastAsia="zh-CN" w:bidi="ar"/>
        </w:rPr>
        <w:t xml:space="preserve"> an </w:t>
      </w:r>
      <w:r>
        <w:rPr>
          <w:rFonts w:eastAsia="SimSun"/>
          <w:color w:val="000000"/>
          <w:lang w:val="en-IN" w:eastAsia="zh-CN" w:bidi="ar"/>
        </w:rPr>
        <w:t xml:space="preserve"> </w:t>
      </w:r>
      <w:r>
        <w:rPr>
          <w:rFonts w:eastAsia="SimSun"/>
          <w:color w:val="000000"/>
          <w:lang w:eastAsia="zh-CN" w:bidi="ar"/>
        </w:rPr>
        <w:t xml:space="preserve">important </w:t>
      </w:r>
      <w:r>
        <w:rPr>
          <w:rFonts w:eastAsia="SimSun"/>
          <w:color w:val="000000"/>
          <w:lang w:val="en-IN" w:eastAsia="zh-CN" w:bidi="ar"/>
        </w:rPr>
        <w:t xml:space="preserve"> </w:t>
      </w:r>
      <w:r>
        <w:rPr>
          <w:rFonts w:eastAsia="SimSun"/>
          <w:color w:val="000000"/>
          <w:lang w:eastAsia="zh-CN" w:bidi="ar"/>
        </w:rPr>
        <w:t xml:space="preserve">role </w:t>
      </w:r>
      <w:r>
        <w:rPr>
          <w:rFonts w:eastAsia="SimSun"/>
          <w:color w:val="000000"/>
          <w:lang w:val="en-IN" w:eastAsia="zh-CN" w:bidi="ar"/>
        </w:rPr>
        <w:t xml:space="preserve"> </w:t>
      </w:r>
      <w:r>
        <w:rPr>
          <w:rFonts w:eastAsia="SimSun"/>
          <w:color w:val="000000"/>
          <w:lang w:eastAsia="zh-CN" w:bidi="ar"/>
        </w:rPr>
        <w:t>in</w:t>
      </w:r>
      <w:r>
        <w:rPr>
          <w:rFonts w:eastAsia="SimSun"/>
          <w:color w:val="000000"/>
          <w:lang w:val="en-IN" w:eastAsia="zh-CN" w:bidi="ar"/>
        </w:rPr>
        <w:t xml:space="preserve"> </w:t>
      </w:r>
      <w:r>
        <w:rPr>
          <w:rFonts w:eastAsia="SimSun"/>
          <w:color w:val="000000"/>
          <w:lang w:eastAsia="zh-CN" w:bidi="ar"/>
        </w:rPr>
        <w:t xml:space="preserve"> predicting</w:t>
      </w:r>
      <w:r>
        <w:rPr>
          <w:rFonts w:eastAsia="SimSun"/>
          <w:color w:val="000000"/>
          <w:lang w:val="en-IN" w:eastAsia="zh-CN" w:bidi="ar"/>
        </w:rPr>
        <w:t xml:space="preserve"> </w:t>
      </w:r>
      <w:r>
        <w:rPr>
          <w:rFonts w:eastAsia="SimSun"/>
          <w:color w:val="000000"/>
          <w:lang w:eastAsia="zh-CN" w:bidi="ar"/>
        </w:rPr>
        <w:t xml:space="preserve"> the </w:t>
      </w:r>
      <w:r>
        <w:rPr>
          <w:rFonts w:eastAsia="SimSun"/>
          <w:color w:val="000000"/>
          <w:lang w:val="en-IN" w:eastAsia="zh-CN" w:bidi="ar"/>
        </w:rPr>
        <w:t xml:space="preserve"> </w:t>
      </w:r>
      <w:r>
        <w:rPr>
          <w:rFonts w:eastAsia="SimSun"/>
          <w:color w:val="000000"/>
          <w:lang w:eastAsia="zh-CN" w:bidi="ar"/>
        </w:rPr>
        <w:t>lanes</w:t>
      </w:r>
      <w:r>
        <w:rPr>
          <w:rFonts w:eastAsia="SimSun"/>
          <w:color w:val="000000"/>
          <w:lang w:val="en-IN" w:eastAsia="zh-CN" w:bidi="ar"/>
        </w:rPr>
        <w:t xml:space="preserve"> </w:t>
      </w:r>
      <w:r>
        <w:rPr>
          <w:rFonts w:eastAsia="SimSun"/>
          <w:color w:val="000000"/>
          <w:lang w:eastAsia="zh-CN" w:bidi="ar"/>
        </w:rPr>
        <w:t xml:space="preserve"> in</w:t>
      </w:r>
      <w:r>
        <w:rPr>
          <w:rFonts w:eastAsia="SimSun"/>
          <w:color w:val="000000"/>
          <w:lang w:val="en-IN" w:eastAsia="zh-CN" w:bidi="ar"/>
        </w:rPr>
        <w:t xml:space="preserve"> </w:t>
      </w:r>
      <w:r>
        <w:rPr>
          <w:rFonts w:eastAsia="SimSun"/>
          <w:color w:val="000000"/>
          <w:lang w:eastAsia="zh-CN" w:bidi="ar"/>
        </w:rPr>
        <w:t xml:space="preserve"> the</w:t>
      </w:r>
      <w:r>
        <w:rPr>
          <w:rFonts w:eastAsia="SimSun"/>
          <w:color w:val="000000"/>
          <w:lang w:val="en-IN" w:eastAsia="zh-CN" w:bidi="ar"/>
        </w:rPr>
        <w:t xml:space="preserve"> </w:t>
      </w:r>
      <w:r>
        <w:rPr>
          <w:rFonts w:eastAsia="SimSun"/>
          <w:color w:val="000000"/>
          <w:lang w:eastAsia="zh-CN" w:bidi="ar"/>
        </w:rPr>
        <w:t xml:space="preserve"> dark</w:t>
      </w:r>
      <w:r>
        <w:rPr>
          <w:rFonts w:eastAsia="SimSun"/>
          <w:color w:val="000000"/>
          <w:lang w:val="en-IN" w:eastAsia="zh-CN" w:bidi="ar"/>
        </w:rPr>
        <w:t xml:space="preserve"> </w:t>
      </w:r>
      <w:r>
        <w:rPr>
          <w:rFonts w:eastAsia="SimSun"/>
          <w:color w:val="000000"/>
          <w:lang w:eastAsia="zh-CN" w:bidi="ar"/>
        </w:rPr>
        <w:t xml:space="preserve"> environment. The experiment </w:t>
      </w:r>
      <w:r>
        <w:rPr>
          <w:rFonts w:eastAsia="SimSun"/>
          <w:color w:val="000000"/>
          <w:lang w:val="en-IN" w:eastAsia="zh-CN" w:bidi="ar"/>
        </w:rPr>
        <w:t xml:space="preserve"> </w:t>
      </w:r>
      <w:r>
        <w:rPr>
          <w:rFonts w:eastAsia="SimSun"/>
          <w:color w:val="000000"/>
          <w:lang w:eastAsia="zh-CN" w:bidi="ar"/>
        </w:rPr>
        <w:t>conducted</w:t>
      </w:r>
      <w:r>
        <w:rPr>
          <w:rFonts w:eastAsia="SimSun"/>
          <w:color w:val="000000"/>
          <w:lang w:val="en-IN" w:eastAsia="zh-CN" w:bidi="ar"/>
        </w:rPr>
        <w:t xml:space="preserve"> </w:t>
      </w:r>
      <w:r>
        <w:rPr>
          <w:rFonts w:eastAsia="SimSun"/>
          <w:color w:val="000000"/>
          <w:lang w:eastAsia="zh-CN" w:bidi="ar"/>
        </w:rPr>
        <w:t xml:space="preserve"> shows</w:t>
      </w:r>
      <w:r>
        <w:rPr>
          <w:rFonts w:eastAsia="SimSun"/>
          <w:color w:val="000000"/>
          <w:lang w:val="en-IN" w:eastAsia="zh-CN" w:bidi="ar"/>
        </w:rPr>
        <w:t xml:space="preserve"> </w:t>
      </w:r>
      <w:r>
        <w:rPr>
          <w:rFonts w:eastAsia="SimSun"/>
          <w:color w:val="000000"/>
          <w:lang w:eastAsia="zh-CN" w:bidi="ar"/>
        </w:rPr>
        <w:t xml:space="preserve"> that</w:t>
      </w:r>
      <w:r>
        <w:rPr>
          <w:rFonts w:eastAsia="SimSun"/>
          <w:color w:val="000000"/>
          <w:lang w:val="en-IN" w:eastAsia="zh-CN" w:bidi="ar"/>
        </w:rPr>
        <w:t xml:space="preserve"> </w:t>
      </w:r>
      <w:r>
        <w:rPr>
          <w:rFonts w:eastAsia="SimSun"/>
          <w:color w:val="000000"/>
          <w:lang w:eastAsia="zh-CN" w:bidi="ar"/>
        </w:rPr>
        <w:t xml:space="preserve"> our </w:t>
      </w:r>
      <w:r>
        <w:rPr>
          <w:rFonts w:eastAsia="SimSun"/>
          <w:color w:val="000000"/>
          <w:lang w:val="en-IN" w:eastAsia="zh-CN" w:bidi="ar"/>
        </w:rPr>
        <w:t xml:space="preserve"> </w:t>
      </w:r>
      <w:r>
        <w:rPr>
          <w:rFonts w:eastAsia="SimSun"/>
          <w:color w:val="000000"/>
          <w:lang w:eastAsia="zh-CN" w:bidi="ar"/>
        </w:rPr>
        <w:t>algorithm</w:t>
      </w:r>
      <w:r>
        <w:rPr>
          <w:rFonts w:eastAsia="SimSun"/>
          <w:color w:val="000000"/>
          <w:lang w:val="en-IN" w:eastAsia="zh-CN" w:bidi="ar"/>
        </w:rPr>
        <w:t xml:space="preserve"> </w:t>
      </w:r>
      <w:r>
        <w:rPr>
          <w:rFonts w:eastAsia="SimSun"/>
          <w:color w:val="000000"/>
          <w:lang w:eastAsia="zh-CN" w:bidi="ar"/>
        </w:rPr>
        <w:t xml:space="preserve"> is</w:t>
      </w:r>
      <w:r>
        <w:rPr>
          <w:rFonts w:eastAsia="SimSun"/>
          <w:color w:val="000000"/>
          <w:lang w:val="en-IN" w:eastAsia="zh-CN" w:bidi="ar"/>
        </w:rPr>
        <w:t xml:space="preserve"> </w:t>
      </w:r>
      <w:r>
        <w:rPr>
          <w:rFonts w:eastAsia="SimSun"/>
          <w:color w:val="000000"/>
          <w:lang w:eastAsia="zh-CN" w:bidi="ar"/>
        </w:rPr>
        <w:t xml:space="preserve"> robust </w:t>
      </w:r>
      <w:r>
        <w:rPr>
          <w:rFonts w:eastAsia="SimSun"/>
          <w:color w:val="000000"/>
          <w:lang w:val="en-IN" w:eastAsia="zh-CN" w:bidi="ar"/>
        </w:rPr>
        <w:t xml:space="preserve"> </w:t>
      </w:r>
      <w:r>
        <w:rPr>
          <w:rFonts w:eastAsia="SimSun"/>
          <w:color w:val="000000"/>
          <w:lang w:eastAsia="zh-CN" w:bidi="ar"/>
        </w:rPr>
        <w:t>to</w:t>
      </w:r>
      <w:r>
        <w:rPr>
          <w:rFonts w:eastAsia="SimSun"/>
          <w:color w:val="000000"/>
          <w:lang w:val="en-IN" w:eastAsia="zh-CN" w:bidi="ar"/>
        </w:rPr>
        <w:t xml:space="preserve"> </w:t>
      </w:r>
      <w:r>
        <w:rPr>
          <w:rFonts w:eastAsia="SimSun"/>
          <w:color w:val="000000"/>
          <w:lang w:eastAsia="zh-CN" w:bidi="ar"/>
        </w:rPr>
        <w:t xml:space="preserve"> use</w:t>
      </w:r>
      <w:r>
        <w:rPr>
          <w:rFonts w:eastAsia="SimSun"/>
          <w:color w:val="000000"/>
          <w:lang w:val="en-IN" w:eastAsia="zh-CN" w:bidi="ar"/>
        </w:rPr>
        <w:t xml:space="preserve"> </w:t>
      </w:r>
      <w:r>
        <w:rPr>
          <w:rFonts w:eastAsia="SimSun"/>
          <w:color w:val="000000"/>
          <w:lang w:eastAsia="zh-CN" w:bidi="ar"/>
        </w:rPr>
        <w:t xml:space="preserve"> in </w:t>
      </w:r>
      <w:r>
        <w:rPr>
          <w:rFonts w:eastAsia="SimSun"/>
          <w:color w:val="000000"/>
          <w:lang w:val="en-IN" w:eastAsia="zh-CN" w:bidi="ar"/>
        </w:rPr>
        <w:t xml:space="preserve"> </w:t>
      </w:r>
      <w:r>
        <w:rPr>
          <w:rFonts w:eastAsia="SimSun"/>
          <w:color w:val="000000"/>
          <w:lang w:eastAsia="zh-CN" w:bidi="ar"/>
        </w:rPr>
        <w:t>real-time</w:t>
      </w:r>
      <w:r>
        <w:rPr>
          <w:rFonts w:eastAsia="SimSun"/>
          <w:color w:val="000000"/>
          <w:lang w:val="en-IN" w:eastAsia="zh-CN" w:bidi="ar"/>
        </w:rPr>
        <w:t xml:space="preserve"> </w:t>
      </w:r>
      <w:r>
        <w:rPr>
          <w:rFonts w:eastAsia="SimSun"/>
          <w:color w:val="000000"/>
          <w:lang w:eastAsia="zh-CN" w:bidi="ar"/>
        </w:rPr>
        <w:t xml:space="preserve"> night conditions. </w:t>
      </w:r>
    </w:p>
    <w:p w14:paraId="682E2074">
      <w:pPr>
        <w:pStyle w:val="7"/>
        <w:spacing w:line="360" w:lineRule="auto"/>
        <w:ind w:left="290" w:right="572"/>
        <w:jc w:val="both"/>
        <w:rPr>
          <w:rFonts w:eastAsia="SimSun"/>
          <w:color w:val="000000"/>
          <w:lang w:eastAsia="zh-CN" w:bidi="ar"/>
        </w:rPr>
      </w:pPr>
    </w:p>
    <w:p w14:paraId="4C9FFF92">
      <w:pPr>
        <w:pStyle w:val="7"/>
        <w:spacing w:line="360" w:lineRule="auto"/>
        <w:ind w:left="290" w:right="572"/>
        <w:jc w:val="both"/>
        <w:rPr>
          <w:rFonts w:eastAsia="SimSun"/>
          <w:color w:val="000000"/>
          <w:lang w:eastAsia="zh-CN" w:bidi="ar"/>
        </w:rPr>
      </w:pPr>
      <w:r>
        <w:rPr>
          <w:rFonts w:eastAsia="SimSun"/>
          <w:color w:val="000000"/>
          <w:lang w:eastAsia="zh-CN"/>
        </w:rPr>
        <w:t>This project aims to develop a system for real-time lane detection on roads during nighttime conditions. The system will utilize advanced image processing and computer vision techniques to identify and track lane markings in low-light environments. By leveraging algorithms such as edge detection, Hough transforms, and machine learning models, the system will accurately detect lane boundaries and provide real-time feedback to drivers. The project will focus on enhancing road safety by improving lane detection performance in challenging lighting conditions. Through this research, we aim to contribute to the development of intelligent transportation systems that can operate effectively during both day and night.</w:t>
      </w:r>
    </w:p>
    <w:p w14:paraId="311C606D">
      <w:pPr>
        <w:spacing w:line="360" w:lineRule="auto"/>
        <w:jc w:val="both"/>
        <w:rPr>
          <w:lang w:val="en-IN"/>
        </w:rPr>
      </w:pPr>
      <w:r>
        <w:rPr>
          <w:lang w:val="en-IN"/>
        </w:rPr>
        <w:t xml:space="preserve">     </w:t>
      </w:r>
    </w:p>
    <w:p w14:paraId="28AC0E04">
      <w:pPr>
        <w:spacing w:line="360" w:lineRule="auto"/>
        <w:jc w:val="both"/>
        <w:rPr>
          <w:sz w:val="24"/>
          <w:szCs w:val="24"/>
          <w:lang w:val="en-IN"/>
        </w:rPr>
      </w:pPr>
      <w:r>
        <w:rPr>
          <w:lang w:val="en-IN"/>
        </w:rPr>
        <w:t xml:space="preserve"> </w:t>
      </w:r>
      <w:r>
        <w:rPr>
          <w:sz w:val="24"/>
          <w:szCs w:val="24"/>
          <w:lang w:val="en-IN"/>
        </w:rPr>
        <w:t xml:space="preserve">    In conclusion, our project on real time lane detection on roads at night is promising endeavor that aims to</w:t>
      </w:r>
    </w:p>
    <w:p w14:paraId="63D5EC9F">
      <w:pPr>
        <w:spacing w:line="360" w:lineRule="auto"/>
        <w:jc w:val="both"/>
        <w:rPr>
          <w:lang w:val="en-IN"/>
        </w:rPr>
        <w:sectPr>
          <w:footerReference r:id="rId6" w:type="default"/>
          <w:pgSz w:w="12240" w:h="15840"/>
          <w:pgMar w:top="1500" w:right="460" w:bottom="3160" w:left="880" w:header="0" w:footer="567" w:gutter="0"/>
          <w:pgNumType w:fmt="upperRoman"/>
          <w:cols w:space="720" w:num="1"/>
          <w:docGrid w:linePitch="299" w:charSpace="0"/>
        </w:sectPr>
      </w:pPr>
      <w:r>
        <w:rPr>
          <w:sz w:val="24"/>
          <w:szCs w:val="24"/>
          <w:lang w:val="en-IN"/>
        </w:rPr>
        <w:t xml:space="preserve">     enhance road safety by utilizing image processing and computer vision techniques. </w:t>
      </w:r>
      <w:r>
        <w:rPr>
          <w:lang w:val="en-IN"/>
        </w:rPr>
        <w:t xml:space="preserve">     </w:t>
      </w:r>
    </w:p>
    <w:p w14:paraId="51A87FE3">
      <w:pPr>
        <w:pStyle w:val="2"/>
        <w:spacing w:before="65"/>
        <w:ind w:left="412" w:right="911"/>
      </w:pPr>
      <w:r>
        <w:t>CONTENTS</w:t>
      </w:r>
    </w:p>
    <w:p w14:paraId="564D81F5">
      <w:pPr>
        <w:sectPr>
          <w:footerReference r:id="rId7" w:type="default"/>
          <w:pgSz w:w="12240" w:h="15840"/>
          <w:pgMar w:top="1360" w:right="460" w:bottom="2561" w:left="880" w:header="0" w:footer="567" w:gutter="0"/>
          <w:pgNumType w:fmt="upperRoman"/>
          <w:cols w:space="720" w:num="1"/>
          <w:docGrid w:linePitch="299" w:charSpace="0"/>
        </w:sectPr>
      </w:pPr>
    </w:p>
    <w:sdt>
      <w:sdtPr>
        <w:id w:val="1"/>
        <w:docPartObj>
          <w:docPartGallery w:val="Table of Contents"/>
          <w:docPartUnique/>
        </w:docPartObj>
      </w:sdtPr>
      <w:sdtContent>
        <w:p w14:paraId="3718BCDE">
          <w:pPr>
            <w:pStyle w:val="11"/>
            <w:tabs>
              <w:tab w:val="left" w:pos="1717"/>
              <w:tab w:val="right" w:leader="dot" w:pos="9973"/>
            </w:tabs>
            <w:spacing w:before="330"/>
          </w:pPr>
          <w:r>
            <w:t>Chapter-1</w:t>
          </w:r>
          <w:r>
            <w:tab/>
          </w:r>
          <w:r>
            <w:t>INTRODUCTION</w:t>
          </w:r>
          <w:r>
            <w:tab/>
          </w:r>
          <w:r>
            <w:t>1</w:t>
          </w:r>
        </w:p>
        <w:p w14:paraId="4B125C40">
          <w:pPr>
            <w:pStyle w:val="14"/>
            <w:numPr>
              <w:ilvl w:val="1"/>
              <w:numId w:val="1"/>
            </w:numPr>
            <w:tabs>
              <w:tab w:val="left" w:pos="1221"/>
              <w:tab w:val="right" w:leader="dot" w:pos="9955"/>
            </w:tabs>
            <w:spacing w:before="339"/>
            <w:ind w:hanging="302"/>
          </w:pPr>
          <w:r>
            <w:fldChar w:fldCharType="begin"/>
          </w:r>
          <w:r>
            <w:instrText xml:space="preserve"> HYPERLINK \l "_TOC_250022" </w:instrText>
          </w:r>
          <w:r>
            <w:fldChar w:fldCharType="separate"/>
          </w:r>
          <w:r>
            <w:t>MOTIVATION…</w:t>
          </w:r>
          <w:r>
            <w:tab/>
          </w:r>
          <w:r>
            <w:t>1</w:t>
          </w:r>
          <w:r>
            <w:fldChar w:fldCharType="end"/>
          </w:r>
        </w:p>
        <w:p w14:paraId="1A69E7A8">
          <w:pPr>
            <w:pStyle w:val="14"/>
            <w:numPr>
              <w:ilvl w:val="1"/>
              <w:numId w:val="1"/>
            </w:numPr>
            <w:tabs>
              <w:tab w:val="left" w:pos="1257"/>
              <w:tab w:val="right" w:leader="dot" w:pos="9950"/>
            </w:tabs>
            <w:ind w:left="1256" w:hanging="367"/>
          </w:pPr>
          <w:r>
            <w:fldChar w:fldCharType="begin"/>
          </w:r>
          <w:r>
            <w:instrText xml:space="preserve"> HYPERLINK \l "_TOC_250021" </w:instrText>
          </w:r>
          <w:r>
            <w:fldChar w:fldCharType="separate"/>
          </w:r>
          <w:r>
            <w:t>PROBLEM</w:t>
          </w:r>
          <w:r>
            <w:rPr>
              <w:spacing w:val="-1"/>
            </w:rPr>
            <w:t xml:space="preserve"> </w:t>
          </w:r>
          <w:r>
            <w:t>STATEMENT…</w:t>
          </w:r>
          <w:r>
            <w:tab/>
          </w:r>
          <w:r>
            <w:t>1</w:t>
          </w:r>
          <w:r>
            <w:fldChar w:fldCharType="end"/>
          </w:r>
        </w:p>
        <w:p w14:paraId="6BE8DACA">
          <w:pPr>
            <w:pStyle w:val="14"/>
            <w:numPr>
              <w:ilvl w:val="1"/>
              <w:numId w:val="1"/>
            </w:numPr>
            <w:tabs>
              <w:tab w:val="left" w:pos="1257"/>
              <w:tab w:val="right" w:leader="dot" w:pos="9970"/>
            </w:tabs>
            <w:spacing w:before="290"/>
            <w:ind w:left="1256" w:hanging="367"/>
          </w:pPr>
          <w:r>
            <w:fldChar w:fldCharType="begin"/>
          </w:r>
          <w:r>
            <w:instrText xml:space="preserve"> HYPERLINK \l "_TOC_250020" </w:instrText>
          </w:r>
          <w:r>
            <w:fldChar w:fldCharType="separate"/>
          </w:r>
          <w:r>
            <w:t>PROJECT OBJECTIVE…</w:t>
          </w:r>
          <w:r>
            <w:tab/>
          </w:r>
          <w:r>
            <w:t>2</w:t>
          </w:r>
          <w:r>
            <w:fldChar w:fldCharType="end"/>
          </w:r>
        </w:p>
        <w:p w14:paraId="5F1E7184">
          <w:pPr>
            <w:pStyle w:val="11"/>
            <w:tabs>
              <w:tab w:val="left" w:pos="1666"/>
              <w:tab w:val="right" w:leader="dot" w:pos="9954"/>
            </w:tabs>
            <w:ind w:left="239"/>
          </w:pPr>
          <w:r>
            <w:fldChar w:fldCharType="begin"/>
          </w:r>
          <w:r>
            <w:instrText xml:space="preserve"> HYPERLINK \l "_TOC_250019" </w:instrText>
          </w:r>
          <w:r>
            <w:fldChar w:fldCharType="separate"/>
          </w:r>
          <w:r>
            <w:t>Chapter-2</w:t>
          </w:r>
          <w:r>
            <w:tab/>
          </w:r>
          <w:r>
            <w:t>LITERATURE</w:t>
          </w:r>
          <w:r>
            <w:rPr>
              <w:spacing w:val="-2"/>
            </w:rPr>
            <w:t xml:space="preserve"> </w:t>
          </w:r>
          <w:r>
            <w:t>SURVEY</w:t>
          </w:r>
          <w:r>
            <w:tab/>
          </w:r>
          <w:r>
            <w:t>3</w:t>
          </w:r>
          <w:r>
            <w:fldChar w:fldCharType="end"/>
          </w:r>
        </w:p>
        <w:p w14:paraId="2DF5B1CA">
          <w:pPr>
            <w:pStyle w:val="15"/>
            <w:numPr>
              <w:ilvl w:val="1"/>
              <w:numId w:val="2"/>
            </w:numPr>
            <w:tabs>
              <w:tab w:val="left" w:pos="1343"/>
              <w:tab w:val="right" w:leader="dot" w:pos="9996"/>
            </w:tabs>
            <w:spacing w:before="359"/>
            <w:ind w:hanging="361"/>
          </w:pPr>
          <w:r>
            <w:fldChar w:fldCharType="begin"/>
          </w:r>
          <w:r>
            <w:instrText xml:space="preserve"> HYPERLINK \l "_TOC_250018" </w:instrText>
          </w:r>
          <w:r>
            <w:fldChar w:fldCharType="separate"/>
          </w:r>
          <w:r>
            <w:t>EXISTING SYSTEM…</w:t>
          </w:r>
          <w:r>
            <w:tab/>
          </w:r>
          <w:r>
            <w:rPr>
              <w:lang w:val="en-IN"/>
            </w:rPr>
            <w:t>4</w:t>
          </w:r>
          <w:r>
            <w:rPr>
              <w:lang w:val="en-IN"/>
            </w:rPr>
            <w:fldChar w:fldCharType="end"/>
          </w:r>
        </w:p>
        <w:p w14:paraId="45B26E3F">
          <w:pPr>
            <w:pStyle w:val="15"/>
            <w:numPr>
              <w:ilvl w:val="1"/>
              <w:numId w:val="2"/>
            </w:numPr>
            <w:tabs>
              <w:tab w:val="left" w:pos="1310"/>
              <w:tab w:val="right" w:leader="dot" w:pos="9970"/>
            </w:tabs>
            <w:ind w:left="1310"/>
          </w:pPr>
          <w:r>
            <w:t>LIMITATIONS</w:t>
          </w:r>
          <w:r>
            <w:rPr>
              <w:spacing w:val="-1"/>
            </w:rPr>
            <w:t xml:space="preserve"> </w:t>
          </w:r>
          <w:r>
            <w:t>OF</w:t>
          </w:r>
          <w:r>
            <w:rPr>
              <w:spacing w:val="-1"/>
            </w:rPr>
            <w:t xml:space="preserve"> </w:t>
          </w:r>
          <w:r>
            <w:t>EXISITNG SYSTEM…</w:t>
          </w:r>
          <w:r>
            <w:tab/>
          </w:r>
          <w:r>
            <w:t>4</w:t>
          </w:r>
        </w:p>
        <w:p w14:paraId="693C34E3">
          <w:pPr>
            <w:pStyle w:val="11"/>
            <w:tabs>
              <w:tab w:val="left" w:pos="1717"/>
              <w:tab w:val="right" w:leader="dot" w:pos="9875"/>
            </w:tabs>
            <w:spacing w:before="345"/>
            <w:rPr>
              <w:lang w:val="en-IN"/>
            </w:rPr>
          </w:pPr>
          <w:r>
            <w:t>Chapter-3</w:t>
          </w:r>
          <w:r>
            <w:tab/>
          </w:r>
          <w:r>
            <w:t>SOFTWARE</w:t>
          </w:r>
          <w:r>
            <w:rPr>
              <w:spacing w:val="-4"/>
            </w:rPr>
            <w:t xml:space="preserve"> </w:t>
          </w:r>
          <w:r>
            <w:t>REQUIREMENT</w:t>
          </w:r>
          <w:r>
            <w:rPr>
              <w:spacing w:val="-4"/>
            </w:rPr>
            <w:t xml:space="preserve"> </w:t>
          </w:r>
          <w:r>
            <w:t>SPECIFICATION</w:t>
          </w:r>
          <w:r>
            <w:tab/>
          </w:r>
          <w:r>
            <w:rPr>
              <w:lang w:val="en-IN"/>
            </w:rPr>
            <w:t>5</w:t>
          </w:r>
        </w:p>
        <w:p w14:paraId="45C5C5AD">
          <w:pPr>
            <w:pStyle w:val="15"/>
            <w:numPr>
              <w:ilvl w:val="1"/>
              <w:numId w:val="3"/>
            </w:numPr>
            <w:tabs>
              <w:tab w:val="left" w:pos="1346"/>
              <w:tab w:val="right" w:leader="dot" w:pos="9925"/>
            </w:tabs>
            <w:spacing w:before="309"/>
            <w:ind w:hanging="361"/>
          </w:pPr>
          <w:r>
            <w:t>SOFTWARE</w:t>
          </w:r>
          <w:r>
            <w:rPr>
              <w:spacing w:val="-1"/>
            </w:rPr>
            <w:t xml:space="preserve"> </w:t>
          </w:r>
          <w:r>
            <w:t>REQUIREMENTS…</w:t>
          </w:r>
          <w:r>
            <w:tab/>
          </w:r>
          <w:r>
            <w:rPr>
              <w:lang w:val="en-IN"/>
            </w:rPr>
            <w:t>5</w:t>
          </w:r>
        </w:p>
        <w:p w14:paraId="4F3D5630">
          <w:pPr>
            <w:pStyle w:val="15"/>
            <w:numPr>
              <w:ilvl w:val="1"/>
              <w:numId w:val="3"/>
            </w:numPr>
            <w:tabs>
              <w:tab w:val="left" w:pos="1305"/>
              <w:tab w:val="right" w:leader="dot" w:pos="9917"/>
            </w:tabs>
            <w:spacing w:before="263"/>
            <w:ind w:left="1304" w:hanging="361"/>
          </w:pPr>
          <w:r>
            <w:t>HARDWARE</w:t>
          </w:r>
          <w:r>
            <w:rPr>
              <w:spacing w:val="-1"/>
            </w:rPr>
            <w:t xml:space="preserve"> </w:t>
          </w:r>
          <w:r>
            <w:t>REQUIREMENTS…</w:t>
          </w:r>
          <w:r>
            <w:rPr>
              <w:lang w:val="en-IN"/>
            </w:rPr>
            <w:t>……………………………………………………..5</w:t>
          </w:r>
        </w:p>
        <w:p w14:paraId="7F204F31">
          <w:pPr>
            <w:pStyle w:val="15"/>
            <w:numPr>
              <w:ilvl w:val="1"/>
              <w:numId w:val="3"/>
            </w:numPr>
            <w:tabs>
              <w:tab w:val="left" w:pos="1310"/>
              <w:tab w:val="right" w:leader="dot" w:pos="9916"/>
            </w:tabs>
            <w:spacing w:before="338"/>
            <w:ind w:left="1310"/>
          </w:pPr>
          <w:r>
            <w:fldChar w:fldCharType="begin"/>
          </w:r>
          <w:r>
            <w:instrText xml:space="preserve"> HYPERLINK \l "_TOC_250017" </w:instrText>
          </w:r>
          <w:r>
            <w:fldChar w:fldCharType="separate"/>
          </w:r>
          <w:r>
            <w:t>FUNCTIONAL REQUIREMENTS</w:t>
          </w:r>
          <w:r>
            <w:tab/>
          </w:r>
          <w:r>
            <w:rPr>
              <w:lang w:val="en-IN"/>
            </w:rPr>
            <w:t>5</w:t>
          </w:r>
          <w:r>
            <w:rPr>
              <w:lang w:val="en-IN"/>
            </w:rPr>
            <w:fldChar w:fldCharType="end"/>
          </w:r>
        </w:p>
        <w:p w14:paraId="158B1040">
          <w:pPr>
            <w:pStyle w:val="15"/>
            <w:numPr>
              <w:ilvl w:val="1"/>
              <w:numId w:val="3"/>
            </w:numPr>
            <w:tabs>
              <w:tab w:val="left" w:pos="1310"/>
              <w:tab w:val="right" w:leader="dot" w:pos="9916"/>
            </w:tabs>
            <w:spacing w:before="329"/>
            <w:ind w:left="1310"/>
          </w:pPr>
          <w:r>
            <w:fldChar w:fldCharType="begin"/>
          </w:r>
          <w:r>
            <w:instrText xml:space="preserve"> HYPERLINK \l "_TOC_250016" </w:instrText>
          </w:r>
          <w:r>
            <w:fldChar w:fldCharType="separate"/>
          </w:r>
          <w:r>
            <w:t>NON-FUNCTIONAL REQUIREMENTS…</w:t>
          </w:r>
          <w:r>
            <w:rPr>
              <w:lang w:val="en-IN"/>
            </w:rPr>
            <w:t>......................................................................6</w:t>
          </w:r>
          <w:r>
            <w:rPr>
              <w:lang w:val="en-IN"/>
            </w:rPr>
            <w:fldChar w:fldCharType="end"/>
          </w:r>
        </w:p>
        <w:p w14:paraId="12FB2E0F">
          <w:pPr>
            <w:pStyle w:val="11"/>
            <w:tabs>
              <w:tab w:val="left" w:pos="1717"/>
              <w:tab w:val="right" w:leader="dot" w:pos="9888"/>
            </w:tabs>
            <w:spacing w:before="329"/>
          </w:pPr>
          <w:r>
            <w:fldChar w:fldCharType="begin"/>
          </w:r>
          <w:r>
            <w:instrText xml:space="preserve"> HYPERLINK \l "_TOC_250015" </w:instrText>
          </w:r>
          <w:r>
            <w:fldChar w:fldCharType="separate"/>
          </w:r>
          <w:r>
            <w:t>Chapter-4</w:t>
          </w:r>
          <w:r>
            <w:tab/>
          </w:r>
          <w:r>
            <w:t>SYSTEM</w:t>
          </w:r>
          <w:r>
            <w:rPr>
              <w:spacing w:val="-2"/>
            </w:rPr>
            <w:t xml:space="preserve"> </w:t>
          </w:r>
          <w:r>
            <w:t>DESIGN</w:t>
          </w:r>
          <w:r>
            <w:tab/>
          </w:r>
          <w:r>
            <w:rPr>
              <w:lang w:val="en-IN"/>
            </w:rPr>
            <w:t>7</w:t>
          </w:r>
          <w:r>
            <w:rPr>
              <w:lang w:val="en-IN"/>
            </w:rPr>
            <w:fldChar w:fldCharType="end"/>
          </w:r>
        </w:p>
        <w:p w14:paraId="4922C1E0">
          <w:pPr>
            <w:pStyle w:val="16"/>
            <w:numPr>
              <w:ilvl w:val="1"/>
              <w:numId w:val="4"/>
            </w:numPr>
            <w:tabs>
              <w:tab w:val="left" w:pos="1425"/>
              <w:tab w:val="right" w:leader="dot" w:pos="9971"/>
            </w:tabs>
            <w:spacing w:before="276"/>
            <w:ind w:hanging="361"/>
          </w:pPr>
          <w:r>
            <w:t>SYSTEM DESIGN…</w:t>
          </w:r>
          <w:r>
            <w:tab/>
          </w:r>
          <w:r>
            <w:rPr>
              <w:lang w:val="en-IN"/>
            </w:rPr>
            <w:t>7</w:t>
          </w:r>
        </w:p>
        <w:p w14:paraId="557492B4">
          <w:pPr>
            <w:pStyle w:val="16"/>
            <w:numPr>
              <w:ilvl w:val="1"/>
              <w:numId w:val="4"/>
            </w:numPr>
            <w:tabs>
              <w:tab w:val="left" w:pos="1400"/>
              <w:tab w:val="right" w:leader="dot" w:pos="9933"/>
            </w:tabs>
            <w:spacing w:before="266"/>
            <w:ind w:left="1400"/>
          </w:pPr>
          <w:r>
            <w:rPr>
              <w:lang w:val="en-IN"/>
            </w:rPr>
            <w:t xml:space="preserve"> SYSTEM ARCHITECTURE………………………………………………………….…8</w:t>
          </w:r>
        </w:p>
        <w:p w14:paraId="742CE58B">
          <w:pPr>
            <w:pStyle w:val="16"/>
            <w:numPr>
              <w:ilvl w:val="1"/>
              <w:numId w:val="4"/>
            </w:numPr>
            <w:tabs>
              <w:tab w:val="left" w:pos="1430"/>
              <w:tab w:val="right" w:leader="dot" w:pos="9923"/>
            </w:tabs>
            <w:spacing w:before="299"/>
            <w:ind w:left="1430"/>
          </w:pPr>
          <w:r>
            <w:fldChar w:fldCharType="begin"/>
          </w:r>
          <w:r>
            <w:instrText xml:space="preserve"> HYPERLINK \l "_TOC_250013" </w:instrText>
          </w:r>
          <w:r>
            <w:fldChar w:fldCharType="separate"/>
          </w:r>
          <w:r>
            <w:t>UML DESIGN…</w:t>
          </w:r>
          <w:r>
            <w:tab/>
          </w:r>
          <w:r>
            <w:rPr>
              <w:lang w:val="en-IN"/>
            </w:rPr>
            <w:t>8</w:t>
          </w:r>
          <w:r>
            <w:rPr>
              <w:lang w:val="en-IN"/>
            </w:rPr>
            <w:fldChar w:fldCharType="end"/>
          </w:r>
        </w:p>
        <w:p w14:paraId="796F03BF">
          <w:pPr>
            <w:pStyle w:val="16"/>
            <w:numPr>
              <w:ilvl w:val="2"/>
              <w:numId w:val="4"/>
            </w:numPr>
            <w:tabs>
              <w:tab w:val="left" w:pos="1610"/>
              <w:tab w:val="right" w:leader="dot" w:pos="9983"/>
            </w:tabs>
            <w:spacing w:before="290"/>
            <w:jc w:val="left"/>
          </w:pPr>
          <w:r>
            <w:fldChar w:fldCharType="begin"/>
          </w:r>
          <w:r>
            <w:instrText xml:space="preserve"> HYPERLINK \l "_TOC_250012" </w:instrText>
          </w:r>
          <w:r>
            <w:fldChar w:fldCharType="separate"/>
          </w:r>
          <w:r>
            <w:rPr>
              <w:lang w:val="en-IN"/>
            </w:rPr>
            <w:t>ACTIVITY DIAGRAM</w:t>
          </w:r>
          <w:r>
            <w:t>…</w:t>
          </w:r>
          <w:r>
            <w:tab/>
          </w:r>
          <w:r>
            <w:t>1</w:t>
          </w:r>
          <w:r>
            <w:rPr>
              <w:lang w:val="en-IN"/>
            </w:rPr>
            <w:t>1</w:t>
          </w:r>
          <w:r>
            <w:rPr>
              <w:lang w:val="en-IN"/>
            </w:rPr>
            <w:fldChar w:fldCharType="end"/>
          </w:r>
        </w:p>
        <w:p w14:paraId="32EFB923">
          <w:pPr>
            <w:pStyle w:val="13"/>
          </w:pPr>
        </w:p>
        <w:p w14:paraId="319E4C35">
          <w:pPr>
            <w:pStyle w:val="13"/>
          </w:pPr>
        </w:p>
        <w:p w14:paraId="20DE5496">
          <w:pPr>
            <w:pStyle w:val="13"/>
          </w:pPr>
        </w:p>
        <w:p w14:paraId="0C5FD556">
          <w:pPr>
            <w:pStyle w:val="16"/>
            <w:numPr>
              <w:ilvl w:val="2"/>
              <w:numId w:val="4"/>
            </w:numPr>
            <w:tabs>
              <w:tab w:val="left" w:pos="1580"/>
              <w:tab w:val="right" w:leader="dot" w:pos="9913"/>
            </w:tabs>
            <w:ind w:left="1580"/>
            <w:jc w:val="left"/>
          </w:pPr>
          <w:r>
            <w:fldChar w:fldCharType="begin"/>
          </w:r>
          <w:r>
            <w:instrText xml:space="preserve"> HYPERLINK \l "_TOC_250011" </w:instrText>
          </w:r>
          <w:r>
            <w:fldChar w:fldCharType="separate"/>
          </w:r>
          <w:r>
            <w:t>USECASE DIAGRAM…</w:t>
          </w:r>
          <w:r>
            <w:tab/>
          </w:r>
          <w:r>
            <w:rPr>
              <w:lang w:val="en-IN"/>
            </w:rPr>
            <w:t>1</w:t>
          </w:r>
          <w:r>
            <w:rPr>
              <w:lang w:val="en-IN"/>
            </w:rPr>
            <w:fldChar w:fldCharType="end"/>
          </w:r>
          <w:r>
            <w:rPr>
              <w:lang w:val="en-IN"/>
            </w:rPr>
            <w:t>2</w:t>
          </w:r>
        </w:p>
        <w:p w14:paraId="53880BB9">
          <w:pPr>
            <w:pStyle w:val="16"/>
            <w:numPr>
              <w:ilvl w:val="2"/>
              <w:numId w:val="4"/>
            </w:numPr>
            <w:tabs>
              <w:tab w:val="left" w:pos="1580"/>
              <w:tab w:val="right" w:leader="dot" w:pos="9980"/>
            </w:tabs>
            <w:spacing w:before="288"/>
            <w:ind w:left="1580"/>
            <w:jc w:val="left"/>
          </w:pPr>
          <w:r>
            <w:fldChar w:fldCharType="begin"/>
          </w:r>
          <w:r>
            <w:instrText xml:space="preserve"> HYPERLINK \l "_TOC_250010" </w:instrText>
          </w:r>
          <w:r>
            <w:fldChar w:fldCharType="separate"/>
          </w:r>
          <w:r>
            <w:t>COMPONENT DIAGRAM…</w:t>
          </w:r>
          <w:r>
            <w:tab/>
          </w:r>
          <w:r>
            <w:t>1</w:t>
          </w:r>
          <w:r>
            <w:rPr>
              <w:lang w:val="en-IN"/>
            </w:rPr>
            <w:t>3</w:t>
          </w:r>
          <w:r>
            <w:rPr>
              <w:lang w:val="en-IN"/>
            </w:rPr>
            <w:fldChar w:fldCharType="end"/>
          </w:r>
        </w:p>
        <w:p w14:paraId="25369CFD">
          <w:pPr>
            <w:pStyle w:val="15"/>
            <w:numPr>
              <w:ilvl w:val="2"/>
              <w:numId w:val="4"/>
            </w:numPr>
            <w:tabs>
              <w:tab w:val="left" w:pos="1550"/>
              <w:tab w:val="right" w:leader="dot" w:pos="10009"/>
            </w:tabs>
            <w:spacing w:before="304"/>
            <w:ind w:left="1550"/>
            <w:jc w:val="left"/>
          </w:pPr>
          <w:r>
            <w:fldChar w:fldCharType="begin"/>
          </w:r>
          <w:r>
            <w:instrText xml:space="preserve"> HYPERLINK \l "_TOC_250009" </w:instrText>
          </w:r>
          <w:r>
            <w:fldChar w:fldCharType="separate"/>
          </w:r>
          <w:r>
            <w:t>SEQUENCE DIAGRAM…</w:t>
          </w:r>
          <w:r>
            <w:tab/>
          </w:r>
          <w:r>
            <w:t>1</w:t>
          </w:r>
          <w:r>
            <w:rPr>
              <w:lang w:val="en-IN"/>
            </w:rPr>
            <w:t>4</w:t>
          </w:r>
          <w:r>
            <w:rPr>
              <w:lang w:val="en-IN"/>
            </w:rPr>
            <w:fldChar w:fldCharType="end"/>
          </w:r>
        </w:p>
        <w:p w14:paraId="3B315526">
          <w:pPr>
            <w:pStyle w:val="15"/>
            <w:numPr>
              <w:ilvl w:val="2"/>
              <w:numId w:val="4"/>
            </w:numPr>
            <w:tabs>
              <w:tab w:val="left" w:pos="1520"/>
              <w:tab w:val="right" w:leader="dot" w:pos="9979"/>
            </w:tabs>
            <w:spacing w:before="294"/>
            <w:ind w:left="1520"/>
            <w:jc w:val="left"/>
          </w:pPr>
          <w:r>
            <w:fldChar w:fldCharType="begin"/>
          </w:r>
          <w:r>
            <w:instrText xml:space="preserve"> HYPERLINK \l "_TOC_250008" </w:instrText>
          </w:r>
          <w:r>
            <w:fldChar w:fldCharType="separate"/>
          </w:r>
          <w:r>
            <w:t xml:space="preserve"> </w:t>
          </w:r>
          <w:r>
            <w:rPr>
              <w:lang w:val="en-IN"/>
            </w:rPr>
            <w:t xml:space="preserve">STATE CHART </w:t>
          </w:r>
          <w:r>
            <w:t>DIAGRAM…</w:t>
          </w:r>
          <w:r>
            <w:tab/>
          </w:r>
          <w:r>
            <w:t>1</w:t>
          </w:r>
          <w:r>
            <w:rPr>
              <w:lang w:val="en-IN"/>
            </w:rPr>
            <w:t>5</w:t>
          </w:r>
          <w:r>
            <w:rPr>
              <w:lang w:val="en-IN"/>
            </w:rPr>
            <w:fldChar w:fldCharType="end"/>
          </w:r>
        </w:p>
        <w:p w14:paraId="6E9C7854">
          <w:pPr>
            <w:pStyle w:val="15"/>
            <w:numPr>
              <w:ilvl w:val="1"/>
              <w:numId w:val="4"/>
            </w:numPr>
            <w:tabs>
              <w:tab w:val="left" w:pos="1370"/>
              <w:tab w:val="right" w:leader="dot" w:pos="9969"/>
            </w:tabs>
            <w:spacing w:before="296"/>
            <w:ind w:left="1370"/>
          </w:pPr>
          <w:r>
            <w:fldChar w:fldCharType="begin"/>
          </w:r>
          <w:r>
            <w:instrText xml:space="preserve"> HYPERLINK \l "_TOC_250007" </w:instrText>
          </w:r>
          <w:r>
            <w:fldChar w:fldCharType="separate"/>
          </w:r>
          <w:r>
            <w:t>TECHNOLOGY DESCRIPTION…</w:t>
          </w:r>
          <w:r>
            <w:tab/>
          </w:r>
          <w:r>
            <w:t>1</w:t>
          </w:r>
          <w:r>
            <w:rPr>
              <w:lang w:val="en-IN"/>
            </w:rPr>
            <w:t>6</w:t>
          </w:r>
          <w:r>
            <w:rPr>
              <w:lang w:val="en-IN"/>
            </w:rPr>
            <w:fldChar w:fldCharType="end"/>
          </w:r>
        </w:p>
        <w:p w14:paraId="03C13371">
          <w:pPr>
            <w:pStyle w:val="11"/>
            <w:tabs>
              <w:tab w:val="left" w:pos="1717"/>
              <w:tab w:val="right" w:leader="dot" w:pos="9947"/>
            </w:tabs>
            <w:spacing w:before="554"/>
          </w:pPr>
          <w:r>
            <w:t>Chapter-5</w:t>
          </w:r>
          <w:r>
            <w:tab/>
          </w:r>
          <w:r>
            <w:t>IMPLEMENTATION</w:t>
          </w:r>
          <w:r>
            <w:tab/>
          </w:r>
          <w:r>
            <w:t>18</w:t>
          </w:r>
        </w:p>
        <w:p w14:paraId="25DF3285">
          <w:pPr>
            <w:pStyle w:val="17"/>
            <w:numPr>
              <w:ilvl w:val="1"/>
              <w:numId w:val="5"/>
            </w:numPr>
            <w:tabs>
              <w:tab w:val="left" w:pos="1460"/>
              <w:tab w:val="right" w:leader="dot" w:pos="10025"/>
            </w:tabs>
            <w:spacing w:before="307"/>
          </w:pPr>
          <w:r>
            <w:rPr>
              <w:lang w:val="en-IN"/>
            </w:rPr>
            <w:t>OBJECTIVES AND SCOPE</w:t>
          </w:r>
          <w:r>
            <w:t>…</w:t>
          </w:r>
          <w:r>
            <w:tab/>
          </w:r>
          <w:r>
            <w:t>18</w:t>
          </w:r>
        </w:p>
        <w:p w14:paraId="7EA1E231">
          <w:pPr>
            <w:pStyle w:val="17"/>
            <w:numPr>
              <w:ilvl w:val="1"/>
              <w:numId w:val="5"/>
            </w:numPr>
            <w:tabs>
              <w:tab w:val="left" w:pos="1490"/>
              <w:tab w:val="right" w:leader="dot" w:pos="10029"/>
            </w:tabs>
            <w:spacing w:before="256"/>
            <w:ind w:left="1490"/>
          </w:pPr>
          <w:r>
            <w:fldChar w:fldCharType="begin"/>
          </w:r>
          <w:r>
            <w:instrText xml:space="preserve"> HYPERLINK \l "_TOC_250006" </w:instrText>
          </w:r>
          <w:r>
            <w:fldChar w:fldCharType="separate"/>
          </w:r>
          <w:r>
            <w:rPr>
              <w:lang w:val="en-IN"/>
            </w:rPr>
            <w:t>MODULES</w:t>
          </w:r>
          <w:r>
            <w:t>…</w:t>
          </w:r>
          <w:r>
            <w:tab/>
          </w:r>
          <w:r>
            <w:rPr>
              <w:lang w:val="en-IN"/>
            </w:rPr>
            <w:t>2</w:t>
          </w:r>
          <w:r>
            <w:rPr>
              <w:lang w:val="en-IN"/>
            </w:rPr>
            <w:fldChar w:fldCharType="end"/>
          </w:r>
          <w:r>
            <w:rPr>
              <w:lang w:val="en-IN"/>
            </w:rPr>
            <w:t>0</w:t>
          </w:r>
        </w:p>
        <w:p w14:paraId="236F75C0">
          <w:pPr>
            <w:pStyle w:val="17"/>
            <w:numPr>
              <w:ilvl w:val="1"/>
              <w:numId w:val="5"/>
            </w:numPr>
            <w:tabs>
              <w:tab w:val="left" w:pos="1490"/>
              <w:tab w:val="right" w:leader="dot" w:pos="10057"/>
            </w:tabs>
            <w:spacing w:before="297"/>
            <w:ind w:left="1490"/>
          </w:pPr>
          <w:r>
            <w:t>EXECUTABLE</w:t>
          </w:r>
          <w:r>
            <w:rPr>
              <w:spacing w:val="-1"/>
            </w:rPr>
            <w:t xml:space="preserve"> </w:t>
          </w:r>
          <w:r>
            <w:t>CODE…</w:t>
          </w:r>
          <w:r>
            <w:tab/>
          </w:r>
          <w:r>
            <w:t>21</w:t>
          </w:r>
        </w:p>
        <w:p w14:paraId="06051BA6">
          <w:pPr>
            <w:pStyle w:val="12"/>
            <w:tabs>
              <w:tab w:val="right" w:leader="dot" w:pos="10042"/>
            </w:tabs>
            <w:spacing w:before="254"/>
            <w:rPr>
              <w:lang w:val="en-IN"/>
            </w:rPr>
          </w:pPr>
          <w:r>
            <w:fldChar w:fldCharType="begin"/>
          </w:r>
          <w:r>
            <w:instrText xml:space="preserve"> HYPERLINK \l "_TOC_250005" </w:instrText>
          </w:r>
          <w:r>
            <w:fldChar w:fldCharType="separate"/>
          </w:r>
          <w:r>
            <w:t>Chapter-6</w:t>
          </w:r>
          <w:r>
            <w:rPr>
              <w:spacing w:val="68"/>
            </w:rPr>
            <w:t xml:space="preserve"> </w:t>
          </w:r>
          <w:r>
            <w:t>TESTING</w:t>
          </w:r>
          <w:r>
            <w:tab/>
          </w:r>
          <w:r>
            <w:t>2</w:t>
          </w:r>
          <w:r>
            <w:rPr>
              <w:lang w:val="en-IN"/>
            </w:rPr>
            <w:t>5</w:t>
          </w:r>
          <w:r>
            <w:rPr>
              <w:lang w:val="en-IN"/>
            </w:rPr>
            <w:fldChar w:fldCharType="end"/>
          </w:r>
        </w:p>
        <w:p w14:paraId="0D025B11">
          <w:pPr>
            <w:pStyle w:val="18"/>
            <w:numPr>
              <w:ilvl w:val="1"/>
              <w:numId w:val="6"/>
            </w:numPr>
            <w:tabs>
              <w:tab w:val="left" w:pos="1550"/>
              <w:tab w:val="right" w:leader="dot" w:pos="10036"/>
            </w:tabs>
            <w:spacing w:before="453"/>
          </w:pPr>
          <w:r>
            <w:t>TESTING</w:t>
          </w:r>
          <w:r>
            <w:rPr>
              <w:spacing w:val="-1"/>
            </w:rPr>
            <w:t xml:space="preserve"> </w:t>
          </w:r>
          <w:r>
            <w:t>DEFINATION…</w:t>
          </w:r>
          <w:r>
            <w:tab/>
          </w:r>
          <w:r>
            <w:t>2</w:t>
          </w:r>
          <w:r>
            <w:rPr>
              <w:lang w:val="en-IN"/>
            </w:rPr>
            <w:t>5</w:t>
          </w:r>
        </w:p>
        <w:p w14:paraId="2E6C51A6">
          <w:pPr>
            <w:pStyle w:val="18"/>
            <w:numPr>
              <w:ilvl w:val="1"/>
              <w:numId w:val="6"/>
            </w:numPr>
            <w:tabs>
              <w:tab w:val="left" w:pos="1550"/>
              <w:tab w:val="right" w:leader="dot" w:pos="10082"/>
            </w:tabs>
            <w:spacing w:before="183"/>
          </w:pPr>
          <w:r>
            <w:fldChar w:fldCharType="begin"/>
          </w:r>
          <w:r>
            <w:instrText xml:space="preserve"> HYPERLINK \l "_TOC_250004" </w:instrText>
          </w:r>
          <w:r>
            <w:fldChar w:fldCharType="separate"/>
          </w:r>
          <w:r>
            <w:t>UNIT TESTING…</w:t>
          </w:r>
          <w:r>
            <w:rPr>
              <w:lang w:val="en-IN"/>
            </w:rPr>
            <w:t>..........................................................................................................</w:t>
          </w:r>
          <w:r>
            <w:t>2</w:t>
          </w:r>
          <w:r>
            <w:rPr>
              <w:lang w:val="en-IN"/>
            </w:rPr>
            <w:t>5</w:t>
          </w:r>
          <w:r>
            <w:fldChar w:fldCharType="end"/>
          </w:r>
        </w:p>
        <w:p w14:paraId="0C85292C">
          <w:pPr>
            <w:pStyle w:val="17"/>
            <w:numPr>
              <w:ilvl w:val="1"/>
              <w:numId w:val="6"/>
            </w:numPr>
            <w:tabs>
              <w:tab w:val="left" w:pos="1520"/>
              <w:tab w:val="right" w:leader="dot" w:pos="10040"/>
            </w:tabs>
            <w:ind w:left="1520"/>
          </w:pPr>
          <w:r>
            <w:rPr>
              <w:lang w:val="en-IN"/>
            </w:rPr>
            <w:t>FUNCTIONAL TESTING</w:t>
          </w:r>
          <w:r>
            <w:t>…</w:t>
          </w:r>
          <w:r>
            <w:rPr>
              <w:lang w:val="en-IN"/>
            </w:rPr>
            <w:t>…………………………………………………………...26</w:t>
          </w:r>
        </w:p>
        <w:p w14:paraId="6B89249E">
          <w:pPr>
            <w:pStyle w:val="12"/>
            <w:tabs>
              <w:tab w:val="right" w:leader="dot" w:pos="10048"/>
            </w:tabs>
            <w:spacing w:before="646"/>
          </w:pPr>
          <w:r>
            <w:fldChar w:fldCharType="begin"/>
          </w:r>
          <w:r>
            <w:instrText xml:space="preserve"> HYPERLINK \l "_TOC_250003" </w:instrText>
          </w:r>
          <w:r>
            <w:fldChar w:fldCharType="separate"/>
          </w:r>
          <w:r>
            <w:t>Chapter-7</w:t>
          </w:r>
          <w:r>
            <w:rPr>
              <w:spacing w:val="68"/>
            </w:rPr>
            <w:t xml:space="preserve"> </w:t>
          </w:r>
          <w:r>
            <w:t>RESULTS</w:t>
          </w:r>
          <w:r>
            <w:tab/>
          </w:r>
          <w:r>
            <w:rPr>
              <w:lang w:val="en-IN"/>
            </w:rPr>
            <w:t>27</w:t>
          </w:r>
          <w:r>
            <w:fldChar w:fldCharType="end"/>
          </w:r>
        </w:p>
        <w:p w14:paraId="074EC4FA">
          <w:pPr>
            <w:pStyle w:val="12"/>
            <w:tabs>
              <w:tab w:val="right" w:leader="dot" w:pos="10065"/>
            </w:tabs>
            <w:spacing w:before="454"/>
            <w:rPr>
              <w:lang w:val="en-IN"/>
            </w:rPr>
          </w:pPr>
          <w:r>
            <w:t>Chapter-8</w:t>
          </w:r>
          <w:r>
            <w:rPr>
              <w:spacing w:val="68"/>
            </w:rPr>
            <w:t xml:space="preserve"> </w:t>
          </w:r>
          <w:r>
            <w:t>CONCLUSION</w:t>
          </w:r>
          <w:r>
            <w:tab/>
          </w:r>
          <w:r>
            <w:rPr>
              <w:lang w:val="en-IN"/>
            </w:rPr>
            <w:t>28</w:t>
          </w:r>
        </w:p>
        <w:p w14:paraId="73E75CCB">
          <w:pPr>
            <w:pStyle w:val="18"/>
            <w:numPr>
              <w:ilvl w:val="1"/>
              <w:numId w:val="7"/>
            </w:numPr>
            <w:tabs>
              <w:tab w:val="left" w:pos="1635"/>
              <w:tab w:val="right" w:leader="dot" w:pos="10021"/>
            </w:tabs>
            <w:spacing w:before="477"/>
            <w:ind w:hanging="421"/>
          </w:pPr>
          <w:r>
            <w:fldChar w:fldCharType="begin"/>
          </w:r>
          <w:r>
            <w:instrText xml:space="preserve"> HYPERLINK \l "_TOC_250002" </w:instrText>
          </w:r>
          <w:r>
            <w:fldChar w:fldCharType="separate"/>
          </w:r>
          <w:r>
            <w:t>CONCLUSION…</w:t>
          </w:r>
          <w:r>
            <w:tab/>
          </w:r>
          <w:r>
            <w:rPr>
              <w:lang w:val="en-IN"/>
            </w:rPr>
            <w:t>28</w:t>
          </w:r>
          <w:r>
            <w:fldChar w:fldCharType="end"/>
          </w:r>
        </w:p>
        <w:p w14:paraId="0DDFDDDF">
          <w:pPr>
            <w:pStyle w:val="18"/>
            <w:numPr>
              <w:ilvl w:val="1"/>
              <w:numId w:val="7"/>
            </w:numPr>
            <w:tabs>
              <w:tab w:val="left" w:pos="1565"/>
              <w:tab w:val="right" w:leader="dot" w:pos="10025"/>
            </w:tabs>
            <w:spacing w:after="240"/>
            <w:ind w:left="1565" w:hanging="360"/>
          </w:pPr>
          <w:r>
            <w:fldChar w:fldCharType="begin"/>
          </w:r>
          <w:r>
            <w:instrText xml:space="preserve"> HYPERLINK \l "_TOC_250001" </w:instrText>
          </w:r>
          <w:r>
            <w:fldChar w:fldCharType="separate"/>
          </w:r>
          <w:r>
            <w:t>FUTURE SCOPE…</w:t>
          </w:r>
          <w:r>
            <w:tab/>
          </w:r>
          <w:r>
            <w:rPr>
              <w:lang w:val="en-IN"/>
            </w:rPr>
            <w:t>2</w:t>
          </w:r>
          <w:r>
            <w:fldChar w:fldCharType="end"/>
          </w:r>
          <w:r>
            <w:rPr>
              <w:lang w:val="en-IN"/>
            </w:rPr>
            <w:t>8</w:t>
          </w:r>
        </w:p>
        <w:p w14:paraId="604F6CE1">
          <w:pPr>
            <w:pStyle w:val="12"/>
            <w:tabs>
              <w:tab w:val="right" w:leader="dot" w:pos="10037"/>
            </w:tabs>
            <w:ind w:left="320"/>
          </w:pPr>
          <w:r>
            <w:fldChar w:fldCharType="begin"/>
          </w:r>
          <w:r>
            <w:instrText xml:space="preserve"> HYPERLINK \l "_TOC_250000" </w:instrText>
          </w:r>
          <w:r>
            <w:fldChar w:fldCharType="separate"/>
          </w:r>
          <w:r>
            <w:t>REFERENCES</w:t>
          </w:r>
          <w:r>
            <w:tab/>
          </w:r>
          <w:r>
            <w:rPr>
              <w:lang w:val="en-IN"/>
            </w:rPr>
            <w:t>2</w:t>
          </w:r>
          <w:r>
            <w:fldChar w:fldCharType="end"/>
          </w:r>
          <w:r>
            <w:rPr>
              <w:lang w:val="en-IN"/>
            </w:rPr>
            <w:t>8</w:t>
          </w:r>
        </w:p>
      </w:sdtContent>
    </w:sdt>
    <w:p w14:paraId="3130B7AD">
      <w:pPr>
        <w:sectPr>
          <w:footerReference r:id="rId8" w:type="default"/>
          <w:type w:val="continuous"/>
          <w:pgSz w:w="12240" w:h="15840"/>
          <w:pgMar w:top="1360" w:right="460" w:bottom="2561" w:left="880" w:header="720" w:footer="567" w:gutter="0"/>
          <w:pgNumType w:fmt="upperRoman"/>
          <w:cols w:space="720" w:num="1"/>
          <w:docGrid w:linePitch="299" w:charSpace="0"/>
        </w:sectPr>
      </w:pPr>
    </w:p>
    <w:p w14:paraId="3EA4DF26">
      <w:pPr>
        <w:pStyle w:val="7"/>
        <w:rPr>
          <w:b/>
          <w:sz w:val="20"/>
        </w:rPr>
      </w:pPr>
    </w:p>
    <w:p w14:paraId="561177A4">
      <w:pPr>
        <w:pStyle w:val="7"/>
        <w:rPr>
          <w:b/>
          <w:sz w:val="20"/>
        </w:rPr>
      </w:pPr>
    </w:p>
    <w:p w14:paraId="7727A950">
      <w:pPr>
        <w:pStyle w:val="7"/>
        <w:rPr>
          <w:b/>
          <w:sz w:val="20"/>
        </w:rPr>
      </w:pPr>
    </w:p>
    <w:p w14:paraId="479760FE">
      <w:pPr>
        <w:pStyle w:val="7"/>
        <w:rPr>
          <w:b/>
          <w:sz w:val="20"/>
        </w:rPr>
      </w:pPr>
    </w:p>
    <w:p w14:paraId="1570BEBA">
      <w:pPr>
        <w:pStyle w:val="7"/>
        <w:spacing w:before="11"/>
        <w:rPr>
          <w:b/>
          <w:sz w:val="28"/>
        </w:rPr>
      </w:pPr>
    </w:p>
    <w:tbl>
      <w:tblPr>
        <w:tblStyle w:val="6"/>
        <w:tblW w:w="0" w:type="auto"/>
        <w:tblInd w:w="81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040"/>
        <w:gridCol w:w="7000"/>
        <w:gridCol w:w="1520"/>
      </w:tblGrid>
      <w:tr w14:paraId="1D5B1B4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29" w:hRule="atLeast"/>
        </w:trPr>
        <w:tc>
          <w:tcPr>
            <w:tcW w:w="1040" w:type="dxa"/>
          </w:tcPr>
          <w:p w14:paraId="21519FDE">
            <w:pPr>
              <w:pStyle w:val="21"/>
              <w:spacing w:before="175"/>
              <w:rPr>
                <w:b/>
                <w:sz w:val="28"/>
              </w:rPr>
            </w:pPr>
            <w:r>
              <w:rPr>
                <w:b/>
                <w:sz w:val="28"/>
              </w:rPr>
              <w:t>SNO.</w:t>
            </w:r>
          </w:p>
        </w:tc>
        <w:tc>
          <w:tcPr>
            <w:tcW w:w="7000" w:type="dxa"/>
          </w:tcPr>
          <w:p w14:paraId="536EC743">
            <w:pPr>
              <w:pStyle w:val="21"/>
              <w:spacing w:before="175"/>
              <w:ind w:left="2273" w:right="2253"/>
              <w:jc w:val="center"/>
              <w:rPr>
                <w:b/>
                <w:sz w:val="28"/>
              </w:rPr>
            </w:pPr>
            <w:r>
              <w:rPr>
                <w:b/>
                <w:sz w:val="28"/>
              </w:rPr>
              <w:t>LIST</w:t>
            </w:r>
            <w:r>
              <w:rPr>
                <w:b/>
                <w:spacing w:val="-4"/>
                <w:sz w:val="28"/>
              </w:rPr>
              <w:t xml:space="preserve"> </w:t>
            </w:r>
            <w:r>
              <w:rPr>
                <w:b/>
                <w:sz w:val="28"/>
              </w:rPr>
              <w:t>OF</w:t>
            </w:r>
            <w:r>
              <w:rPr>
                <w:b/>
                <w:spacing w:val="-4"/>
                <w:sz w:val="28"/>
              </w:rPr>
              <w:t xml:space="preserve"> </w:t>
            </w:r>
            <w:r>
              <w:rPr>
                <w:b/>
                <w:sz w:val="28"/>
              </w:rPr>
              <w:t>FIGURES</w:t>
            </w:r>
          </w:p>
        </w:tc>
        <w:tc>
          <w:tcPr>
            <w:tcW w:w="1520" w:type="dxa"/>
          </w:tcPr>
          <w:p w14:paraId="5BDF3758">
            <w:pPr>
              <w:pStyle w:val="21"/>
              <w:spacing w:before="175"/>
              <w:rPr>
                <w:b/>
                <w:sz w:val="28"/>
              </w:rPr>
            </w:pPr>
            <w:r>
              <w:rPr>
                <w:b/>
                <w:sz w:val="28"/>
              </w:rPr>
              <w:t>PAGE</w:t>
            </w:r>
            <w:r>
              <w:rPr>
                <w:b/>
                <w:spacing w:val="-17"/>
                <w:sz w:val="28"/>
              </w:rPr>
              <w:t xml:space="preserve"> </w:t>
            </w:r>
            <w:r>
              <w:rPr>
                <w:b/>
                <w:sz w:val="28"/>
              </w:rPr>
              <w:t>NO.</w:t>
            </w:r>
          </w:p>
        </w:tc>
      </w:tr>
      <w:tr w14:paraId="646EE76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30" w:hRule="atLeast"/>
        </w:trPr>
        <w:tc>
          <w:tcPr>
            <w:tcW w:w="1040" w:type="dxa"/>
          </w:tcPr>
          <w:p w14:paraId="4B32A413">
            <w:pPr>
              <w:pStyle w:val="21"/>
              <w:spacing w:before="167"/>
              <w:rPr>
                <w:sz w:val="24"/>
              </w:rPr>
            </w:pPr>
            <w:r>
              <w:rPr>
                <w:sz w:val="24"/>
              </w:rPr>
              <w:t>4.2</w:t>
            </w:r>
          </w:p>
        </w:tc>
        <w:tc>
          <w:tcPr>
            <w:tcW w:w="7000" w:type="dxa"/>
          </w:tcPr>
          <w:p w14:paraId="70CD3D99">
            <w:pPr>
              <w:pStyle w:val="21"/>
              <w:spacing w:before="204"/>
              <w:ind w:left="134"/>
              <w:rPr>
                <w:sz w:val="24"/>
              </w:rPr>
            </w:pPr>
            <w:r>
              <w:rPr>
                <w:sz w:val="24"/>
              </w:rPr>
              <w:t>System Architecture</w:t>
            </w:r>
          </w:p>
        </w:tc>
        <w:tc>
          <w:tcPr>
            <w:tcW w:w="1520" w:type="dxa"/>
          </w:tcPr>
          <w:p w14:paraId="0CC1087A">
            <w:pPr>
              <w:pStyle w:val="21"/>
              <w:spacing w:before="167"/>
              <w:ind w:left="199"/>
              <w:rPr>
                <w:sz w:val="24"/>
              </w:rPr>
            </w:pPr>
            <w:r>
              <w:rPr>
                <w:sz w:val="24"/>
              </w:rPr>
              <w:t>8</w:t>
            </w:r>
          </w:p>
        </w:tc>
      </w:tr>
      <w:tr w14:paraId="744AFD43">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810" w:hRule="atLeast"/>
        </w:trPr>
        <w:tc>
          <w:tcPr>
            <w:tcW w:w="1040" w:type="dxa"/>
          </w:tcPr>
          <w:p w14:paraId="0DAFD494">
            <w:pPr>
              <w:pStyle w:val="21"/>
              <w:spacing w:before="1"/>
              <w:ind w:left="0"/>
              <w:rPr>
                <w:b/>
                <w:sz w:val="27"/>
              </w:rPr>
            </w:pPr>
          </w:p>
          <w:p w14:paraId="2D7ADECD">
            <w:pPr>
              <w:pStyle w:val="21"/>
              <w:rPr>
                <w:sz w:val="24"/>
              </w:rPr>
            </w:pPr>
            <w:r>
              <w:rPr>
                <w:sz w:val="24"/>
              </w:rPr>
              <w:t>4.3.1</w:t>
            </w:r>
          </w:p>
        </w:tc>
        <w:tc>
          <w:tcPr>
            <w:tcW w:w="7000" w:type="dxa"/>
          </w:tcPr>
          <w:p w14:paraId="5DC21851">
            <w:pPr>
              <w:pStyle w:val="21"/>
              <w:spacing w:before="1"/>
              <w:ind w:left="0"/>
              <w:rPr>
                <w:b/>
                <w:sz w:val="27"/>
              </w:rPr>
            </w:pPr>
          </w:p>
          <w:p w14:paraId="7A2BBDF4">
            <w:pPr>
              <w:pStyle w:val="21"/>
              <w:ind w:left="59"/>
              <w:rPr>
                <w:sz w:val="24"/>
              </w:rPr>
            </w:pPr>
            <w:r>
              <w:rPr>
                <w:sz w:val="24"/>
              </w:rPr>
              <w:t>UML Hierarchy Diagrams</w:t>
            </w:r>
          </w:p>
        </w:tc>
        <w:tc>
          <w:tcPr>
            <w:tcW w:w="1520" w:type="dxa"/>
          </w:tcPr>
          <w:p w14:paraId="7B23345F">
            <w:pPr>
              <w:pStyle w:val="21"/>
              <w:spacing w:before="1"/>
              <w:ind w:left="0"/>
              <w:rPr>
                <w:b/>
                <w:sz w:val="27"/>
              </w:rPr>
            </w:pPr>
          </w:p>
          <w:p w14:paraId="109D0EBC">
            <w:pPr>
              <w:pStyle w:val="21"/>
              <w:rPr>
                <w:sz w:val="24"/>
              </w:rPr>
            </w:pPr>
            <w:r>
              <w:rPr>
                <w:sz w:val="24"/>
              </w:rPr>
              <w:t>10</w:t>
            </w:r>
          </w:p>
        </w:tc>
      </w:tr>
      <w:tr w14:paraId="598D73E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09" w:hRule="atLeast"/>
        </w:trPr>
        <w:tc>
          <w:tcPr>
            <w:tcW w:w="1040" w:type="dxa"/>
          </w:tcPr>
          <w:p w14:paraId="7BE2F1AA">
            <w:pPr>
              <w:pStyle w:val="21"/>
              <w:spacing w:before="191"/>
              <w:rPr>
                <w:sz w:val="24"/>
              </w:rPr>
            </w:pPr>
            <w:r>
              <w:rPr>
                <w:sz w:val="24"/>
              </w:rPr>
              <w:t>4.3.1.1</w:t>
            </w:r>
          </w:p>
        </w:tc>
        <w:tc>
          <w:tcPr>
            <w:tcW w:w="7000" w:type="dxa"/>
          </w:tcPr>
          <w:p w14:paraId="4C5E108D">
            <w:pPr>
              <w:pStyle w:val="21"/>
              <w:spacing w:before="191"/>
              <w:ind w:left="59"/>
              <w:rPr>
                <w:sz w:val="24"/>
              </w:rPr>
            </w:pPr>
            <w:r>
              <w:rPr>
                <w:sz w:val="24"/>
                <w:lang w:val="en-IN"/>
              </w:rPr>
              <w:t>Activity</w:t>
            </w:r>
            <w:r>
              <w:rPr>
                <w:sz w:val="24"/>
              </w:rPr>
              <w:t xml:space="preserve"> Diagram</w:t>
            </w:r>
          </w:p>
        </w:tc>
        <w:tc>
          <w:tcPr>
            <w:tcW w:w="1520" w:type="dxa"/>
          </w:tcPr>
          <w:p w14:paraId="4FADCC8F">
            <w:pPr>
              <w:pStyle w:val="21"/>
              <w:spacing w:before="191"/>
              <w:rPr>
                <w:sz w:val="24"/>
              </w:rPr>
            </w:pPr>
            <w:r>
              <w:rPr>
                <w:sz w:val="24"/>
              </w:rPr>
              <w:t>11</w:t>
            </w:r>
          </w:p>
        </w:tc>
      </w:tr>
      <w:tr w14:paraId="7F3DECF1">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90" w:hRule="atLeast"/>
        </w:trPr>
        <w:tc>
          <w:tcPr>
            <w:tcW w:w="1040" w:type="dxa"/>
          </w:tcPr>
          <w:p w14:paraId="22A41240">
            <w:pPr>
              <w:pStyle w:val="21"/>
              <w:spacing w:before="178"/>
              <w:rPr>
                <w:sz w:val="24"/>
              </w:rPr>
            </w:pPr>
            <w:r>
              <w:rPr>
                <w:sz w:val="24"/>
              </w:rPr>
              <w:t>4.3.2.1</w:t>
            </w:r>
          </w:p>
        </w:tc>
        <w:tc>
          <w:tcPr>
            <w:tcW w:w="7000" w:type="dxa"/>
          </w:tcPr>
          <w:p w14:paraId="0B5CF6F9">
            <w:pPr>
              <w:pStyle w:val="21"/>
              <w:spacing w:before="178"/>
              <w:ind w:left="59"/>
              <w:rPr>
                <w:sz w:val="24"/>
              </w:rPr>
            </w:pPr>
            <w:r>
              <w:rPr>
                <w:sz w:val="24"/>
              </w:rPr>
              <w:t>Use Case Diagram</w:t>
            </w:r>
          </w:p>
        </w:tc>
        <w:tc>
          <w:tcPr>
            <w:tcW w:w="1520" w:type="dxa"/>
          </w:tcPr>
          <w:p w14:paraId="087B5A25">
            <w:pPr>
              <w:pStyle w:val="21"/>
              <w:spacing w:before="178"/>
              <w:rPr>
                <w:sz w:val="24"/>
              </w:rPr>
            </w:pPr>
            <w:r>
              <w:rPr>
                <w:sz w:val="24"/>
              </w:rPr>
              <w:t>12</w:t>
            </w:r>
          </w:p>
        </w:tc>
      </w:tr>
      <w:tr w14:paraId="17AE5EE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690" w:hRule="atLeast"/>
        </w:trPr>
        <w:tc>
          <w:tcPr>
            <w:tcW w:w="1040" w:type="dxa"/>
          </w:tcPr>
          <w:p w14:paraId="05B7DFE7">
            <w:pPr>
              <w:pStyle w:val="21"/>
              <w:spacing w:before="178"/>
              <w:rPr>
                <w:sz w:val="24"/>
              </w:rPr>
            </w:pPr>
            <w:r>
              <w:rPr>
                <w:sz w:val="24"/>
              </w:rPr>
              <w:t>4.3.3.1</w:t>
            </w:r>
          </w:p>
        </w:tc>
        <w:tc>
          <w:tcPr>
            <w:tcW w:w="7000" w:type="dxa"/>
          </w:tcPr>
          <w:p w14:paraId="7A154841">
            <w:pPr>
              <w:pStyle w:val="21"/>
              <w:spacing w:before="178"/>
              <w:ind w:left="59"/>
              <w:rPr>
                <w:sz w:val="24"/>
              </w:rPr>
            </w:pPr>
            <w:r>
              <w:rPr>
                <w:sz w:val="24"/>
              </w:rPr>
              <w:t xml:space="preserve">Component </w:t>
            </w:r>
            <w:r>
              <w:rPr>
                <w:sz w:val="24"/>
                <w:lang w:val="en-IN"/>
              </w:rPr>
              <w:t>D</w:t>
            </w:r>
            <w:r>
              <w:rPr>
                <w:sz w:val="24"/>
              </w:rPr>
              <w:t>iagram</w:t>
            </w:r>
          </w:p>
        </w:tc>
        <w:tc>
          <w:tcPr>
            <w:tcW w:w="1520" w:type="dxa"/>
          </w:tcPr>
          <w:p w14:paraId="1D81CD51">
            <w:pPr>
              <w:pStyle w:val="21"/>
              <w:spacing w:before="178"/>
              <w:rPr>
                <w:sz w:val="24"/>
              </w:rPr>
            </w:pPr>
            <w:r>
              <w:rPr>
                <w:sz w:val="24"/>
              </w:rPr>
              <w:t>13</w:t>
            </w:r>
          </w:p>
        </w:tc>
      </w:tr>
      <w:tr w14:paraId="5DD1BD1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09" w:hRule="atLeast"/>
        </w:trPr>
        <w:tc>
          <w:tcPr>
            <w:tcW w:w="1040" w:type="dxa"/>
          </w:tcPr>
          <w:p w14:paraId="177B08BA">
            <w:pPr>
              <w:pStyle w:val="21"/>
              <w:spacing w:before="186"/>
              <w:rPr>
                <w:sz w:val="24"/>
              </w:rPr>
            </w:pPr>
            <w:r>
              <w:rPr>
                <w:sz w:val="24"/>
              </w:rPr>
              <w:t>4.3.4.1</w:t>
            </w:r>
          </w:p>
        </w:tc>
        <w:tc>
          <w:tcPr>
            <w:tcW w:w="7000" w:type="dxa"/>
          </w:tcPr>
          <w:p w14:paraId="660A8E60">
            <w:pPr>
              <w:pStyle w:val="21"/>
              <w:spacing w:before="186"/>
              <w:ind w:left="59"/>
              <w:rPr>
                <w:sz w:val="24"/>
              </w:rPr>
            </w:pPr>
            <w:r>
              <w:rPr>
                <w:sz w:val="24"/>
              </w:rPr>
              <w:t>Sequence Diagram</w:t>
            </w:r>
          </w:p>
        </w:tc>
        <w:tc>
          <w:tcPr>
            <w:tcW w:w="1520" w:type="dxa"/>
          </w:tcPr>
          <w:p w14:paraId="3E04EBAA">
            <w:pPr>
              <w:pStyle w:val="21"/>
              <w:spacing w:before="186"/>
              <w:rPr>
                <w:sz w:val="24"/>
              </w:rPr>
            </w:pPr>
            <w:r>
              <w:rPr>
                <w:sz w:val="24"/>
              </w:rPr>
              <w:t>14</w:t>
            </w:r>
          </w:p>
        </w:tc>
      </w:tr>
      <w:tr w14:paraId="1C539C32">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970" w:hRule="atLeast"/>
        </w:trPr>
        <w:tc>
          <w:tcPr>
            <w:tcW w:w="1040" w:type="dxa"/>
          </w:tcPr>
          <w:p w14:paraId="524FD726">
            <w:pPr>
              <w:pStyle w:val="21"/>
              <w:spacing w:before="5"/>
              <w:ind w:left="0"/>
              <w:rPr>
                <w:b/>
                <w:sz w:val="27"/>
              </w:rPr>
            </w:pPr>
          </w:p>
          <w:p w14:paraId="5BFDA4B2">
            <w:pPr>
              <w:pStyle w:val="21"/>
              <w:rPr>
                <w:sz w:val="24"/>
              </w:rPr>
            </w:pPr>
            <w:r>
              <w:rPr>
                <w:sz w:val="24"/>
              </w:rPr>
              <w:t>4.3.5.1</w:t>
            </w:r>
          </w:p>
        </w:tc>
        <w:tc>
          <w:tcPr>
            <w:tcW w:w="7000" w:type="dxa"/>
          </w:tcPr>
          <w:p w14:paraId="2CA41CFA">
            <w:pPr>
              <w:pStyle w:val="21"/>
              <w:spacing w:before="5"/>
              <w:ind w:left="0"/>
              <w:rPr>
                <w:b/>
                <w:sz w:val="27"/>
              </w:rPr>
            </w:pPr>
          </w:p>
          <w:p w14:paraId="2EF87445">
            <w:pPr>
              <w:pStyle w:val="21"/>
              <w:ind w:left="134"/>
              <w:rPr>
                <w:sz w:val="24"/>
              </w:rPr>
            </w:pPr>
            <w:r>
              <w:rPr>
                <w:sz w:val="24"/>
                <w:lang w:val="en-IN"/>
              </w:rPr>
              <w:t>State Chart</w:t>
            </w:r>
            <w:r>
              <w:rPr>
                <w:sz w:val="24"/>
              </w:rPr>
              <w:t xml:space="preserve"> Diagram</w:t>
            </w:r>
          </w:p>
        </w:tc>
        <w:tc>
          <w:tcPr>
            <w:tcW w:w="1520" w:type="dxa"/>
          </w:tcPr>
          <w:p w14:paraId="0C913F8E">
            <w:pPr>
              <w:pStyle w:val="21"/>
              <w:spacing w:before="5"/>
              <w:ind w:left="0"/>
              <w:rPr>
                <w:b/>
                <w:sz w:val="27"/>
              </w:rPr>
            </w:pPr>
          </w:p>
          <w:p w14:paraId="3B3FDED0">
            <w:pPr>
              <w:pStyle w:val="21"/>
              <w:rPr>
                <w:sz w:val="24"/>
              </w:rPr>
            </w:pPr>
            <w:r>
              <w:rPr>
                <w:sz w:val="24"/>
              </w:rPr>
              <w:t>15</w:t>
            </w:r>
          </w:p>
        </w:tc>
      </w:tr>
    </w:tbl>
    <w:p w14:paraId="55027952">
      <w:pPr>
        <w:rPr>
          <w:sz w:val="24"/>
        </w:rPr>
        <w:sectPr>
          <w:footerReference r:id="rId9" w:type="default"/>
          <w:type w:val="continuous"/>
          <w:pgSz w:w="12240" w:h="15840"/>
          <w:pgMar w:top="1360" w:right="460" w:bottom="2840" w:left="880" w:header="720" w:footer="720" w:gutter="0"/>
          <w:pgNumType w:fmt="upperRoman"/>
          <w:cols w:space="720" w:num="1"/>
        </w:sectPr>
      </w:pPr>
    </w:p>
    <w:p w14:paraId="4C1433F1">
      <w:pPr>
        <w:pStyle w:val="7"/>
        <w:spacing w:before="5"/>
        <w:rPr>
          <w:b/>
          <w:sz w:val="20"/>
        </w:rPr>
      </w:pPr>
    </w:p>
    <w:p w14:paraId="3E197373">
      <w:pPr>
        <w:spacing w:before="87"/>
        <w:ind w:left="60" w:right="911"/>
        <w:jc w:val="center"/>
        <w:rPr>
          <w:b/>
          <w:sz w:val="32"/>
        </w:rPr>
      </w:pPr>
      <w:r>
        <w:rPr>
          <w:b/>
          <w:sz w:val="32"/>
        </w:rPr>
        <w:t>LIST</w:t>
      </w:r>
      <w:r>
        <w:rPr>
          <w:b/>
          <w:spacing w:val="-11"/>
          <w:sz w:val="32"/>
        </w:rPr>
        <w:t xml:space="preserve"> </w:t>
      </w:r>
      <w:r>
        <w:rPr>
          <w:b/>
          <w:sz w:val="32"/>
        </w:rPr>
        <w:t>OF</w:t>
      </w:r>
      <w:r>
        <w:rPr>
          <w:b/>
          <w:spacing w:val="-11"/>
          <w:sz w:val="32"/>
        </w:rPr>
        <w:t xml:space="preserve"> </w:t>
      </w:r>
      <w:r>
        <w:rPr>
          <w:b/>
          <w:sz w:val="32"/>
        </w:rPr>
        <w:t>TABLES</w:t>
      </w:r>
    </w:p>
    <w:p w14:paraId="716EE6E1">
      <w:pPr>
        <w:pStyle w:val="7"/>
        <w:rPr>
          <w:b/>
          <w:sz w:val="20"/>
        </w:rPr>
      </w:pPr>
    </w:p>
    <w:p w14:paraId="469C395A">
      <w:pPr>
        <w:pStyle w:val="7"/>
        <w:rPr>
          <w:b/>
          <w:sz w:val="20"/>
        </w:rPr>
      </w:pPr>
    </w:p>
    <w:p w14:paraId="72511606">
      <w:pPr>
        <w:pStyle w:val="7"/>
        <w:rPr>
          <w:b/>
          <w:sz w:val="20"/>
        </w:rPr>
      </w:pPr>
    </w:p>
    <w:p w14:paraId="2BC6C656">
      <w:pPr>
        <w:pStyle w:val="7"/>
        <w:spacing w:before="1"/>
        <w:rPr>
          <w:b/>
          <w:sz w:val="19"/>
        </w:rPr>
      </w:pPr>
    </w:p>
    <w:tbl>
      <w:tblPr>
        <w:tblStyle w:val="6"/>
        <w:tblW w:w="0" w:type="auto"/>
        <w:tblInd w:w="187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2049"/>
        <w:gridCol w:w="4139"/>
        <w:gridCol w:w="2089"/>
      </w:tblGrid>
      <w:tr w14:paraId="757F7624">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54" w:hRule="atLeast"/>
        </w:trPr>
        <w:tc>
          <w:tcPr>
            <w:tcW w:w="2049" w:type="dxa"/>
          </w:tcPr>
          <w:p w14:paraId="03B3A949">
            <w:pPr>
              <w:pStyle w:val="21"/>
              <w:spacing w:before="17"/>
              <w:ind w:left="379"/>
              <w:rPr>
                <w:b/>
                <w:sz w:val="28"/>
              </w:rPr>
            </w:pPr>
            <w:r>
              <w:rPr>
                <w:b/>
                <w:sz w:val="28"/>
              </w:rPr>
              <w:t>Table.</w:t>
            </w:r>
            <w:r>
              <w:rPr>
                <w:b/>
                <w:spacing w:val="-15"/>
                <w:sz w:val="28"/>
              </w:rPr>
              <w:t xml:space="preserve"> </w:t>
            </w:r>
            <w:r>
              <w:rPr>
                <w:b/>
                <w:sz w:val="28"/>
              </w:rPr>
              <w:t>No</w:t>
            </w:r>
          </w:p>
        </w:tc>
        <w:tc>
          <w:tcPr>
            <w:tcW w:w="4139" w:type="dxa"/>
          </w:tcPr>
          <w:p w14:paraId="1E721968">
            <w:pPr>
              <w:pStyle w:val="21"/>
              <w:spacing w:before="17"/>
              <w:ind w:left="734"/>
              <w:rPr>
                <w:b/>
                <w:sz w:val="28"/>
              </w:rPr>
            </w:pPr>
            <w:r>
              <w:rPr>
                <w:b/>
                <w:sz w:val="28"/>
              </w:rPr>
              <w:t>List</w:t>
            </w:r>
            <w:r>
              <w:rPr>
                <w:b/>
                <w:spacing w:val="-12"/>
                <w:sz w:val="28"/>
              </w:rPr>
              <w:t xml:space="preserve"> </w:t>
            </w:r>
            <w:r>
              <w:rPr>
                <w:b/>
                <w:sz w:val="28"/>
              </w:rPr>
              <w:t>of</w:t>
            </w:r>
            <w:r>
              <w:rPr>
                <w:b/>
                <w:spacing w:val="-11"/>
                <w:sz w:val="28"/>
              </w:rPr>
              <w:t xml:space="preserve"> </w:t>
            </w:r>
            <w:r>
              <w:rPr>
                <w:b/>
                <w:sz w:val="28"/>
              </w:rPr>
              <w:t>Tables</w:t>
            </w:r>
          </w:p>
        </w:tc>
        <w:tc>
          <w:tcPr>
            <w:tcW w:w="2089" w:type="dxa"/>
          </w:tcPr>
          <w:p w14:paraId="1A4573FD">
            <w:pPr>
              <w:pStyle w:val="21"/>
              <w:spacing w:before="17"/>
              <w:ind w:left="244"/>
              <w:rPr>
                <w:b/>
                <w:sz w:val="28"/>
              </w:rPr>
            </w:pPr>
            <w:r>
              <w:rPr>
                <w:b/>
                <w:sz w:val="28"/>
              </w:rPr>
              <w:t>Page.</w:t>
            </w:r>
            <w:r>
              <w:rPr>
                <w:b/>
                <w:spacing w:val="-4"/>
                <w:sz w:val="28"/>
              </w:rPr>
              <w:t xml:space="preserve"> </w:t>
            </w:r>
            <w:r>
              <w:rPr>
                <w:b/>
                <w:sz w:val="28"/>
              </w:rPr>
              <w:t>No</w:t>
            </w:r>
          </w:p>
        </w:tc>
      </w:tr>
      <w:tr w14:paraId="65C6E4DD">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09" w:hRule="atLeast"/>
        </w:trPr>
        <w:tc>
          <w:tcPr>
            <w:tcW w:w="2049" w:type="dxa"/>
          </w:tcPr>
          <w:p w14:paraId="35E43CFD">
            <w:pPr>
              <w:pStyle w:val="21"/>
              <w:spacing w:before="12"/>
              <w:ind w:left="400"/>
              <w:rPr>
                <w:sz w:val="24"/>
              </w:rPr>
            </w:pPr>
            <w:r>
              <w:rPr>
                <w:sz w:val="24"/>
              </w:rPr>
              <w:t>2.1</w:t>
            </w:r>
          </w:p>
        </w:tc>
        <w:tc>
          <w:tcPr>
            <w:tcW w:w="4139" w:type="dxa"/>
          </w:tcPr>
          <w:p w14:paraId="10047DC5">
            <w:pPr>
              <w:pStyle w:val="21"/>
              <w:spacing w:before="12"/>
              <w:ind w:left="1065"/>
              <w:rPr>
                <w:sz w:val="24"/>
              </w:rPr>
            </w:pPr>
            <w:r>
              <w:rPr>
                <w:sz w:val="24"/>
              </w:rPr>
              <w:t>Literature Survey</w:t>
            </w:r>
          </w:p>
        </w:tc>
        <w:tc>
          <w:tcPr>
            <w:tcW w:w="2089" w:type="dxa"/>
          </w:tcPr>
          <w:p w14:paraId="1759A976">
            <w:pPr>
              <w:pStyle w:val="21"/>
              <w:spacing w:before="12"/>
              <w:ind w:left="585"/>
              <w:rPr>
                <w:sz w:val="24"/>
              </w:rPr>
            </w:pPr>
            <w:r>
              <w:rPr>
                <w:sz w:val="24"/>
              </w:rPr>
              <w:t>5</w:t>
            </w:r>
          </w:p>
        </w:tc>
      </w:tr>
      <w:tr w14:paraId="3C5CECED">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93" w:hRule="atLeast"/>
        </w:trPr>
        <w:tc>
          <w:tcPr>
            <w:tcW w:w="2049" w:type="dxa"/>
          </w:tcPr>
          <w:p w14:paraId="1A46D9B0">
            <w:pPr>
              <w:pStyle w:val="21"/>
              <w:spacing w:before="7"/>
              <w:ind w:left="400"/>
              <w:rPr>
                <w:sz w:val="24"/>
              </w:rPr>
            </w:pPr>
            <w:r>
              <w:rPr>
                <w:sz w:val="24"/>
              </w:rPr>
              <w:t>7.1</w:t>
            </w:r>
          </w:p>
        </w:tc>
        <w:tc>
          <w:tcPr>
            <w:tcW w:w="4139" w:type="dxa"/>
          </w:tcPr>
          <w:p w14:paraId="2B1A01E4">
            <w:pPr>
              <w:pStyle w:val="21"/>
              <w:spacing w:before="7"/>
              <w:ind w:left="1275"/>
              <w:rPr>
                <w:sz w:val="24"/>
              </w:rPr>
            </w:pPr>
            <w:r>
              <w:rPr>
                <w:sz w:val="24"/>
              </w:rPr>
              <w:t>Upload input</w:t>
            </w:r>
          </w:p>
        </w:tc>
        <w:tc>
          <w:tcPr>
            <w:tcW w:w="2089" w:type="dxa"/>
          </w:tcPr>
          <w:p w14:paraId="1FC75036">
            <w:pPr>
              <w:pStyle w:val="21"/>
              <w:spacing w:before="7"/>
              <w:ind w:left="465"/>
              <w:rPr>
                <w:sz w:val="24"/>
              </w:rPr>
            </w:pPr>
            <w:r>
              <w:rPr>
                <w:sz w:val="24"/>
              </w:rPr>
              <w:t>25</w:t>
            </w:r>
          </w:p>
        </w:tc>
      </w:tr>
      <w:tr w14:paraId="1CD20F1D">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09" w:hRule="atLeast"/>
        </w:trPr>
        <w:tc>
          <w:tcPr>
            <w:tcW w:w="2049" w:type="dxa"/>
          </w:tcPr>
          <w:p w14:paraId="53FA1A9C">
            <w:pPr>
              <w:pStyle w:val="21"/>
              <w:spacing w:before="22"/>
              <w:ind w:left="400"/>
              <w:rPr>
                <w:sz w:val="24"/>
              </w:rPr>
            </w:pPr>
            <w:r>
              <w:rPr>
                <w:sz w:val="24"/>
              </w:rPr>
              <w:t>7.2</w:t>
            </w:r>
          </w:p>
        </w:tc>
        <w:tc>
          <w:tcPr>
            <w:tcW w:w="4139" w:type="dxa"/>
          </w:tcPr>
          <w:p w14:paraId="3CDBBCB2">
            <w:pPr>
              <w:pStyle w:val="21"/>
              <w:spacing w:before="22"/>
              <w:ind w:left="1275"/>
              <w:rPr>
                <w:sz w:val="24"/>
              </w:rPr>
            </w:pPr>
            <w:r>
              <w:rPr>
                <w:sz w:val="24"/>
              </w:rPr>
              <w:t>Upload outut</w:t>
            </w:r>
          </w:p>
        </w:tc>
        <w:tc>
          <w:tcPr>
            <w:tcW w:w="2089" w:type="dxa"/>
          </w:tcPr>
          <w:p w14:paraId="54E2D354">
            <w:pPr>
              <w:pStyle w:val="21"/>
              <w:spacing w:before="22"/>
              <w:ind w:left="465"/>
              <w:rPr>
                <w:sz w:val="24"/>
              </w:rPr>
            </w:pPr>
            <w:r>
              <w:rPr>
                <w:sz w:val="24"/>
              </w:rPr>
              <w:t>25</w:t>
            </w:r>
          </w:p>
        </w:tc>
      </w:tr>
      <w:tr w14:paraId="77027266">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08" w:hRule="atLeast"/>
        </w:trPr>
        <w:tc>
          <w:tcPr>
            <w:tcW w:w="2049" w:type="dxa"/>
          </w:tcPr>
          <w:p w14:paraId="419A9DF5">
            <w:pPr>
              <w:pStyle w:val="21"/>
              <w:spacing w:before="17"/>
              <w:ind w:left="0"/>
              <w:rPr>
                <w:sz w:val="24"/>
              </w:rPr>
            </w:pPr>
          </w:p>
        </w:tc>
        <w:tc>
          <w:tcPr>
            <w:tcW w:w="4139" w:type="dxa"/>
          </w:tcPr>
          <w:p w14:paraId="63AA9259">
            <w:pPr>
              <w:pStyle w:val="21"/>
              <w:spacing w:before="17"/>
              <w:ind w:left="0"/>
              <w:rPr>
                <w:sz w:val="24"/>
              </w:rPr>
            </w:pPr>
          </w:p>
        </w:tc>
        <w:tc>
          <w:tcPr>
            <w:tcW w:w="2089" w:type="dxa"/>
          </w:tcPr>
          <w:p w14:paraId="21BD5213">
            <w:pPr>
              <w:pStyle w:val="21"/>
              <w:spacing w:before="17"/>
              <w:ind w:left="0"/>
              <w:rPr>
                <w:sz w:val="24"/>
              </w:rPr>
            </w:pPr>
          </w:p>
        </w:tc>
      </w:tr>
      <w:tr w14:paraId="7D987F0A">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38" w:hRule="atLeast"/>
        </w:trPr>
        <w:tc>
          <w:tcPr>
            <w:tcW w:w="2049" w:type="dxa"/>
          </w:tcPr>
          <w:p w14:paraId="33EBA88B">
            <w:pPr>
              <w:pStyle w:val="21"/>
              <w:spacing w:before="12"/>
              <w:ind w:left="400"/>
              <w:rPr>
                <w:sz w:val="24"/>
              </w:rPr>
            </w:pPr>
          </w:p>
        </w:tc>
        <w:tc>
          <w:tcPr>
            <w:tcW w:w="4139" w:type="dxa"/>
          </w:tcPr>
          <w:p w14:paraId="72ADAF24">
            <w:pPr>
              <w:pStyle w:val="21"/>
              <w:spacing w:before="12"/>
              <w:rPr>
                <w:sz w:val="24"/>
              </w:rPr>
            </w:pPr>
          </w:p>
        </w:tc>
        <w:tc>
          <w:tcPr>
            <w:tcW w:w="2089" w:type="dxa"/>
          </w:tcPr>
          <w:p w14:paraId="0C24DF55">
            <w:pPr>
              <w:pStyle w:val="21"/>
              <w:spacing w:before="12"/>
              <w:ind w:left="405"/>
              <w:rPr>
                <w:sz w:val="24"/>
              </w:rPr>
            </w:pPr>
          </w:p>
        </w:tc>
      </w:tr>
    </w:tbl>
    <w:p w14:paraId="5E4EA78E">
      <w:pPr>
        <w:pStyle w:val="7"/>
        <w:rPr>
          <w:b/>
          <w:sz w:val="20"/>
        </w:rPr>
      </w:pPr>
    </w:p>
    <w:p w14:paraId="0A7ED56C">
      <w:pPr>
        <w:pStyle w:val="7"/>
        <w:rPr>
          <w:b/>
          <w:sz w:val="20"/>
        </w:rPr>
      </w:pPr>
    </w:p>
    <w:p w14:paraId="3ECE33C0">
      <w:pPr>
        <w:pStyle w:val="7"/>
        <w:rPr>
          <w:b/>
          <w:sz w:val="20"/>
        </w:rPr>
      </w:pPr>
    </w:p>
    <w:p w14:paraId="07A42A57">
      <w:pPr>
        <w:pStyle w:val="7"/>
        <w:rPr>
          <w:b/>
          <w:sz w:val="20"/>
        </w:rPr>
      </w:pPr>
    </w:p>
    <w:p w14:paraId="3FF8FA10">
      <w:pPr>
        <w:pStyle w:val="7"/>
        <w:rPr>
          <w:b/>
          <w:sz w:val="20"/>
        </w:rPr>
      </w:pPr>
    </w:p>
    <w:p w14:paraId="4D9E02F7">
      <w:pPr>
        <w:pStyle w:val="7"/>
        <w:rPr>
          <w:b/>
          <w:sz w:val="20"/>
        </w:rPr>
      </w:pPr>
    </w:p>
    <w:p w14:paraId="41E49EB0">
      <w:pPr>
        <w:pStyle w:val="7"/>
        <w:rPr>
          <w:b/>
          <w:sz w:val="20"/>
        </w:rPr>
      </w:pPr>
    </w:p>
    <w:p w14:paraId="7AA8A16C">
      <w:pPr>
        <w:pStyle w:val="7"/>
        <w:rPr>
          <w:b/>
          <w:sz w:val="20"/>
        </w:rPr>
      </w:pPr>
    </w:p>
    <w:p w14:paraId="3245A41F">
      <w:pPr>
        <w:pStyle w:val="7"/>
        <w:rPr>
          <w:b/>
          <w:sz w:val="20"/>
        </w:rPr>
      </w:pPr>
    </w:p>
    <w:p w14:paraId="34B604B7">
      <w:pPr>
        <w:pStyle w:val="7"/>
        <w:rPr>
          <w:b/>
          <w:sz w:val="20"/>
        </w:rPr>
      </w:pPr>
    </w:p>
    <w:p w14:paraId="45DFB6F3">
      <w:pPr>
        <w:pStyle w:val="7"/>
        <w:rPr>
          <w:b/>
          <w:sz w:val="20"/>
        </w:rPr>
      </w:pPr>
    </w:p>
    <w:p w14:paraId="327A5348">
      <w:pPr>
        <w:pStyle w:val="7"/>
        <w:rPr>
          <w:b/>
          <w:sz w:val="20"/>
        </w:rPr>
      </w:pPr>
    </w:p>
    <w:p w14:paraId="19D9C42E">
      <w:pPr>
        <w:pStyle w:val="7"/>
        <w:rPr>
          <w:b/>
          <w:sz w:val="20"/>
        </w:rPr>
      </w:pPr>
    </w:p>
    <w:p w14:paraId="5247D614">
      <w:pPr>
        <w:pStyle w:val="7"/>
        <w:rPr>
          <w:b/>
          <w:sz w:val="20"/>
        </w:rPr>
      </w:pPr>
    </w:p>
    <w:p w14:paraId="28EC8E0A">
      <w:pPr>
        <w:pStyle w:val="7"/>
        <w:rPr>
          <w:b/>
          <w:sz w:val="20"/>
        </w:rPr>
      </w:pPr>
    </w:p>
    <w:p w14:paraId="1611E822">
      <w:pPr>
        <w:pStyle w:val="7"/>
        <w:rPr>
          <w:b/>
          <w:sz w:val="20"/>
        </w:rPr>
      </w:pPr>
    </w:p>
    <w:p w14:paraId="4803134D">
      <w:pPr>
        <w:pStyle w:val="7"/>
        <w:rPr>
          <w:b/>
          <w:sz w:val="20"/>
        </w:rPr>
      </w:pPr>
    </w:p>
    <w:p w14:paraId="39085E98">
      <w:pPr>
        <w:pStyle w:val="7"/>
        <w:rPr>
          <w:b/>
          <w:sz w:val="20"/>
        </w:rPr>
      </w:pPr>
    </w:p>
    <w:p w14:paraId="1121BD18">
      <w:pPr>
        <w:pStyle w:val="7"/>
        <w:rPr>
          <w:b/>
          <w:sz w:val="20"/>
        </w:rPr>
      </w:pPr>
    </w:p>
    <w:p w14:paraId="56600D52">
      <w:pPr>
        <w:pStyle w:val="7"/>
        <w:rPr>
          <w:b/>
          <w:sz w:val="20"/>
        </w:rPr>
      </w:pPr>
    </w:p>
    <w:p w14:paraId="3DEBE732">
      <w:pPr>
        <w:pStyle w:val="7"/>
        <w:rPr>
          <w:b/>
          <w:sz w:val="20"/>
        </w:rPr>
      </w:pPr>
    </w:p>
    <w:p w14:paraId="1E112BED">
      <w:pPr>
        <w:pStyle w:val="7"/>
        <w:rPr>
          <w:b/>
          <w:sz w:val="20"/>
        </w:rPr>
      </w:pPr>
    </w:p>
    <w:p w14:paraId="13CEF6DF">
      <w:pPr>
        <w:pStyle w:val="7"/>
        <w:rPr>
          <w:b/>
          <w:sz w:val="20"/>
        </w:rPr>
      </w:pPr>
    </w:p>
    <w:p w14:paraId="05E17F57">
      <w:pPr>
        <w:pStyle w:val="7"/>
        <w:rPr>
          <w:b/>
          <w:sz w:val="20"/>
        </w:rPr>
      </w:pPr>
    </w:p>
    <w:p w14:paraId="36DED42B">
      <w:pPr>
        <w:pStyle w:val="7"/>
        <w:spacing w:before="5"/>
        <w:rPr>
          <w:b/>
          <w:sz w:val="20"/>
        </w:rPr>
      </w:pPr>
    </w:p>
    <w:p w14:paraId="1D7E4BDE">
      <w:pPr>
        <w:spacing w:before="90"/>
        <w:ind w:left="640" w:right="911"/>
        <w:jc w:val="center"/>
        <w:rPr>
          <w:b/>
          <w:sz w:val="24"/>
        </w:rPr>
      </w:pPr>
    </w:p>
    <w:p w14:paraId="3EDC112C">
      <w:pPr>
        <w:jc w:val="center"/>
        <w:rPr>
          <w:sz w:val="24"/>
        </w:rPr>
        <w:sectPr>
          <w:footerReference r:id="rId10" w:type="default"/>
          <w:pgSz w:w="12240" w:h="15840"/>
          <w:pgMar w:top="1500" w:right="460" w:bottom="280" w:left="880" w:header="0" w:footer="567" w:gutter="0"/>
          <w:pgNumType w:fmt="upperRoman"/>
          <w:cols w:space="720" w:num="1"/>
          <w:docGrid w:linePitch="299" w:charSpace="0"/>
        </w:sectPr>
      </w:pPr>
    </w:p>
    <w:p w14:paraId="288133C6">
      <w:pPr>
        <w:pStyle w:val="2"/>
        <w:spacing w:before="69"/>
        <w:ind w:left="660" w:right="911"/>
      </w:pPr>
      <w:r>
        <w:t>CHAPTER-1</w:t>
      </w:r>
    </w:p>
    <w:p w14:paraId="7FABEF2B">
      <w:pPr>
        <w:pStyle w:val="7"/>
        <w:rPr>
          <w:b/>
          <w:sz w:val="20"/>
        </w:rPr>
      </w:pPr>
    </w:p>
    <w:p w14:paraId="02034653">
      <w:pPr>
        <w:spacing w:before="209"/>
        <w:ind w:left="427"/>
        <w:rPr>
          <w:b/>
          <w:sz w:val="32"/>
        </w:rPr>
      </w:pPr>
      <w:r>
        <w:rPr>
          <w:b/>
          <w:sz w:val="32"/>
        </w:rPr>
        <w:t>INTRODUCTION</w:t>
      </w:r>
    </w:p>
    <w:p w14:paraId="52ADA1D0">
      <w:pPr>
        <w:pStyle w:val="7"/>
        <w:spacing w:before="2"/>
        <w:rPr>
          <w:b/>
          <w:sz w:val="38"/>
        </w:rPr>
      </w:pPr>
    </w:p>
    <w:p w14:paraId="6A25833A">
      <w:pPr>
        <w:pStyle w:val="3"/>
        <w:numPr>
          <w:ilvl w:val="1"/>
          <w:numId w:val="8"/>
        </w:numPr>
        <w:tabs>
          <w:tab w:val="left" w:pos="1012"/>
          <w:tab w:val="left" w:pos="1013"/>
        </w:tabs>
        <w:ind w:hanging="631"/>
        <w:jc w:val="left"/>
        <w:rPr>
          <w:sz w:val="24"/>
          <w:szCs w:val="24"/>
        </w:rPr>
      </w:pPr>
      <w:bookmarkStart w:id="0" w:name="_TOC_250022"/>
      <w:bookmarkEnd w:id="0"/>
      <w:r>
        <w:rPr>
          <w:sz w:val="24"/>
          <w:szCs w:val="24"/>
        </w:rPr>
        <w:t>MOTIVATION</w:t>
      </w:r>
    </w:p>
    <w:p w14:paraId="3C2830AC">
      <w:pPr>
        <w:pStyle w:val="7"/>
        <w:spacing w:before="125" w:line="360" w:lineRule="auto"/>
        <w:ind w:left="847" w:right="472"/>
        <w:jc w:val="both"/>
        <w:rPr>
          <w:lang w:val="en-IN"/>
        </w:rPr>
      </w:pPr>
      <w:r>
        <w:rPr>
          <w:lang w:val="en-IN"/>
        </w:rPr>
        <w:t xml:space="preserve">Night driving situation is generally unsafe due to poor visibility and fatigue, in addition to the rising expectations on vehicle safety, the proposed real-time road lane detection system is developed to meet the needs of the specific night driving environment. This solution employs the latest trends in AI, CV and online processing to deliver a simple yet strong platform of improving the performance of LKA and mitigating LDA. Thus, the high performance in various conditions at night allows enhancing the functions of self-driving cars and ADAS systems as well as improving safety and efficiency on the roads. </w:t>
      </w:r>
    </w:p>
    <w:p w14:paraId="6CDFFFD6">
      <w:pPr>
        <w:pStyle w:val="7"/>
        <w:spacing w:before="6"/>
        <w:rPr>
          <w:sz w:val="34"/>
        </w:rPr>
      </w:pPr>
    </w:p>
    <w:p w14:paraId="6866AE46">
      <w:pPr>
        <w:pStyle w:val="3"/>
        <w:numPr>
          <w:ilvl w:val="1"/>
          <w:numId w:val="8"/>
        </w:numPr>
        <w:tabs>
          <w:tab w:val="left" w:pos="969"/>
          <w:tab w:val="left" w:pos="970"/>
        </w:tabs>
        <w:ind w:left="969" w:hanging="543"/>
        <w:jc w:val="left"/>
        <w:rPr>
          <w:sz w:val="24"/>
          <w:szCs w:val="24"/>
        </w:rPr>
      </w:pPr>
      <w:bookmarkStart w:id="1" w:name="_TOC_250021"/>
      <w:r>
        <w:rPr>
          <w:spacing w:val="-2"/>
          <w:sz w:val="24"/>
          <w:szCs w:val="24"/>
        </w:rPr>
        <w:t>PROBLEM</w:t>
      </w:r>
      <w:r>
        <w:rPr>
          <w:spacing w:val="-15"/>
          <w:sz w:val="24"/>
          <w:szCs w:val="24"/>
        </w:rPr>
        <w:t xml:space="preserve"> </w:t>
      </w:r>
      <w:bookmarkEnd w:id="1"/>
      <w:r>
        <w:rPr>
          <w:spacing w:val="-1"/>
          <w:sz w:val="24"/>
          <w:szCs w:val="24"/>
        </w:rPr>
        <w:t>STATEMENT</w:t>
      </w:r>
    </w:p>
    <w:p w14:paraId="4638A53F">
      <w:pPr>
        <w:pStyle w:val="7"/>
        <w:spacing w:before="211" w:line="360" w:lineRule="auto"/>
        <w:ind w:left="847" w:right="471"/>
        <w:jc w:val="both"/>
        <w:rPr>
          <w:lang w:val="en-IN"/>
        </w:rPr>
      </w:pPr>
      <w:r>
        <w:rPr>
          <w:color w:val="2E2E2E"/>
          <w:lang w:val="en-IN"/>
        </w:rPr>
        <w:t>Real-time lane detection on roads at night is a raised task and this is due to poor lighting conditions and high risk of driver fatigue common on such roads, therefore the chances of a lane departure accident is more likely. Today’s lane detection systems are not so perfect and are unable to sustain the degree of reliability and preciseness in these circumstances, which affects safety and operating performance. The requirement for a solution that can respond well and recognises and draws lanes in real-time, especially during the night, is therefore crucial for the improvement of driver safety, self-driving cars and vehicle automation, and improvement of ADAS.</w:t>
      </w:r>
    </w:p>
    <w:p w14:paraId="0628385C">
      <w:pPr>
        <w:pStyle w:val="3"/>
        <w:tabs>
          <w:tab w:val="left" w:pos="1200"/>
          <w:tab w:val="left" w:pos="1201"/>
        </w:tabs>
        <w:ind w:left="0"/>
      </w:pPr>
      <w:bookmarkStart w:id="2" w:name="_TOC_250020"/>
    </w:p>
    <w:p w14:paraId="5006C610">
      <w:pPr>
        <w:pStyle w:val="3"/>
        <w:tabs>
          <w:tab w:val="left" w:pos="1200"/>
          <w:tab w:val="left" w:pos="1201"/>
        </w:tabs>
        <w:ind w:left="0"/>
        <w:rPr>
          <w:color w:val="374050"/>
          <w:sz w:val="24"/>
          <w:szCs w:val="24"/>
          <w:lang w:val="en-IN"/>
        </w:rPr>
      </w:pPr>
      <w:r>
        <w:t xml:space="preserve">1.3     </w:t>
      </w:r>
      <w:r>
        <w:rPr>
          <w:sz w:val="24"/>
          <w:szCs w:val="24"/>
        </w:rPr>
        <w:t>PROJECT</w:t>
      </w:r>
      <w:r>
        <w:rPr>
          <w:spacing w:val="-7"/>
          <w:sz w:val="24"/>
          <w:szCs w:val="24"/>
        </w:rPr>
        <w:t xml:space="preserve"> </w:t>
      </w:r>
      <w:bookmarkEnd w:id="2"/>
      <w:r>
        <w:rPr>
          <w:sz w:val="24"/>
          <w:szCs w:val="24"/>
        </w:rPr>
        <w:t>OBJECTIV</w:t>
      </w:r>
      <w:r>
        <w:rPr>
          <w:sz w:val="24"/>
          <w:szCs w:val="24"/>
          <w:lang w:val="en-IN"/>
        </w:rPr>
        <w:t>E</w:t>
      </w:r>
    </w:p>
    <w:p w14:paraId="2EE926D6">
      <w:pPr>
        <w:spacing w:before="171" w:line="360" w:lineRule="auto"/>
        <w:ind w:left="960" w:right="748"/>
        <w:jc w:val="both"/>
        <w:rPr>
          <w:color w:val="2E2E2E"/>
          <w:sz w:val="24"/>
          <w:szCs w:val="24"/>
          <w:lang w:val="en-IN"/>
        </w:rPr>
      </w:pPr>
      <w:r>
        <w:rPr>
          <w:color w:val="2E2E2E"/>
          <w:sz w:val="24"/>
          <w:szCs w:val="24"/>
          <w:lang w:val="en-IN"/>
        </w:rPr>
        <w:t>The goal of the Late Night Road Detection System project is to create an effective, accurate and fast working system, which would be able to detect and recognize the state of roads at night. This system is designed to improve road safety, minimize probable accidents and optimize flow on roads by means of giving real-time information with reference to existing and possible dangerous conditions on roads. It will give the system’s various algorithms and sensors the ability to precisely detect different types of road conditions including wet, slippery, bumpy and especially with poor or with inadequate lighting during the night or with harsh, unfavourable and inclement weather. It will detect features that cause an obstacle on the road, animals and other items not supposed to be in that area, the results are timely notifications to drivers and other stakeholders concerned to avoid the occurrence of an accident.</w:t>
      </w:r>
    </w:p>
    <w:p w14:paraId="38F45CFC">
      <w:pPr>
        <w:spacing w:before="171" w:line="360" w:lineRule="auto"/>
        <w:ind w:left="960" w:right="748"/>
        <w:jc w:val="both"/>
        <w:rPr>
          <w:color w:val="2E2E2E"/>
          <w:sz w:val="24"/>
          <w:szCs w:val="24"/>
          <w:lang w:val="en-IN"/>
        </w:rPr>
        <w:sectPr>
          <w:footerReference r:id="rId11" w:type="default"/>
          <w:pgSz w:w="12240" w:h="15840"/>
          <w:pgMar w:top="1500" w:right="460" w:bottom="280" w:left="880" w:header="0" w:footer="567" w:gutter="0"/>
          <w:pgNumType w:start="1"/>
          <w:cols w:space="720" w:num="1"/>
          <w:docGrid w:linePitch="299" w:charSpace="0"/>
        </w:sectPr>
      </w:pPr>
    </w:p>
    <w:p w14:paraId="712F0BF1">
      <w:pPr>
        <w:spacing w:before="171" w:line="360" w:lineRule="auto"/>
        <w:ind w:left="960" w:right="748"/>
        <w:jc w:val="both"/>
        <w:rPr>
          <w:color w:val="2E2E2E"/>
          <w:sz w:val="24"/>
          <w:szCs w:val="24"/>
          <w:lang w:val="en-IN"/>
        </w:rPr>
      </w:pPr>
      <w:r>
        <w:rPr>
          <w:color w:val="2E2E2E"/>
          <w:sz w:val="24"/>
          <w:szCs w:val="24"/>
          <w:lang w:val="en-IN"/>
        </w:rPr>
        <w:t>Furthermore, the plan intends to gather and estimate the traffic circulation, pavement state, and weather or light conditions during nighttime. The findings from this data will assist in determining areas and times which are most prone to these issues and thus, remedies can be set out and effected. That foilage will be interoperable with current traffic control and survelliance systems in order to help interaction of traffic management and monitoring offices, crisis organizations, and state/local governments. An easily navigable format will be created to give drivers and authorities easy-to-understand and functional information on current road conditions and PRA messages.</w:t>
      </w:r>
    </w:p>
    <w:p w14:paraId="34EA1569">
      <w:pPr>
        <w:spacing w:before="171" w:line="360" w:lineRule="auto"/>
        <w:ind w:left="960" w:right="748"/>
        <w:jc w:val="both"/>
        <w:rPr>
          <w:color w:val="2E2E2E"/>
          <w:sz w:val="24"/>
          <w:szCs w:val="24"/>
          <w:lang w:val="en-IN"/>
        </w:rPr>
      </w:pPr>
      <w:r>
        <w:rPr>
          <w:color w:val="2E2E2E"/>
          <w:sz w:val="24"/>
          <w:szCs w:val="24"/>
          <w:lang w:val="en-IN"/>
        </w:rPr>
        <w:t>The equipment will be designed in order to follow the safety standards and the number of false alarms will be minimized on the maximum of the specificity of the system and the accuracy will be validated by the tests. Another goal is also being able to scale the system to different road networks and settings to modify it as new technologies and methods enter the picture are introduced. In realizing these objectives above, the Late Night Road Detection System has the prospects of increasing road safety especially at night, minimizing the occurrence of accidents, and thereby facilitate better traffic control.</w:t>
      </w:r>
    </w:p>
    <w:p w14:paraId="13443689">
      <w:pPr>
        <w:spacing w:before="171" w:line="360" w:lineRule="auto"/>
        <w:ind w:left="960" w:right="748"/>
        <w:jc w:val="both"/>
        <w:rPr>
          <w:color w:val="374050"/>
          <w:sz w:val="24"/>
          <w:szCs w:val="24"/>
          <w:lang w:val="en-IN"/>
        </w:rPr>
      </w:pPr>
    </w:p>
    <w:p w14:paraId="3AECF3FF">
      <w:pPr>
        <w:spacing w:before="171" w:line="360" w:lineRule="auto"/>
        <w:ind w:right="748"/>
        <w:jc w:val="both"/>
        <w:rPr>
          <w:color w:val="374050"/>
          <w:sz w:val="24"/>
          <w:szCs w:val="24"/>
          <w:lang w:val="en-IN"/>
        </w:rPr>
      </w:pPr>
    </w:p>
    <w:p w14:paraId="2F594964">
      <w:pPr>
        <w:spacing w:before="171"/>
        <w:ind w:left="720" w:right="748" w:firstLine="720"/>
        <w:jc w:val="both"/>
        <w:rPr>
          <w:b/>
          <w:sz w:val="24"/>
        </w:rPr>
      </w:pPr>
    </w:p>
    <w:p w14:paraId="0F614D4F">
      <w:pPr>
        <w:spacing w:before="171"/>
        <w:ind w:left="720" w:right="748" w:firstLine="720"/>
        <w:jc w:val="both"/>
        <w:rPr>
          <w:b/>
          <w:sz w:val="24"/>
        </w:rPr>
      </w:pPr>
    </w:p>
    <w:p w14:paraId="22DF8A38">
      <w:pPr>
        <w:spacing w:before="171"/>
        <w:ind w:left="720" w:right="748" w:firstLine="720"/>
        <w:jc w:val="both"/>
        <w:rPr>
          <w:b/>
          <w:sz w:val="24"/>
        </w:rPr>
      </w:pPr>
    </w:p>
    <w:p w14:paraId="74C65ADC">
      <w:pPr>
        <w:spacing w:before="171"/>
        <w:ind w:left="720" w:right="748" w:firstLine="720"/>
        <w:jc w:val="both"/>
        <w:rPr>
          <w:b/>
          <w:sz w:val="24"/>
        </w:rPr>
      </w:pPr>
    </w:p>
    <w:p w14:paraId="7898A5ED">
      <w:pPr>
        <w:spacing w:before="171"/>
        <w:ind w:left="720" w:right="748" w:firstLine="720"/>
        <w:jc w:val="both"/>
        <w:rPr>
          <w:b/>
          <w:sz w:val="24"/>
        </w:rPr>
      </w:pPr>
    </w:p>
    <w:p w14:paraId="1322669E">
      <w:pPr>
        <w:spacing w:before="171"/>
        <w:ind w:left="720" w:right="748" w:firstLine="720"/>
        <w:jc w:val="both"/>
        <w:rPr>
          <w:b/>
          <w:sz w:val="24"/>
        </w:rPr>
      </w:pPr>
    </w:p>
    <w:p w14:paraId="29C77612">
      <w:pPr>
        <w:spacing w:before="171"/>
        <w:ind w:left="720" w:right="748" w:firstLine="720"/>
        <w:jc w:val="both"/>
        <w:rPr>
          <w:b/>
          <w:sz w:val="24"/>
        </w:rPr>
      </w:pPr>
    </w:p>
    <w:p w14:paraId="64094CA1">
      <w:pPr>
        <w:spacing w:before="171"/>
        <w:ind w:left="720" w:right="748" w:firstLine="720"/>
        <w:jc w:val="both"/>
        <w:rPr>
          <w:b/>
          <w:sz w:val="24"/>
        </w:rPr>
      </w:pPr>
    </w:p>
    <w:p w14:paraId="53CDB040">
      <w:pPr>
        <w:spacing w:before="171"/>
        <w:ind w:left="720" w:right="748" w:firstLine="720"/>
        <w:jc w:val="both"/>
        <w:rPr>
          <w:b/>
          <w:sz w:val="24"/>
        </w:rPr>
      </w:pPr>
    </w:p>
    <w:p w14:paraId="14EF7972">
      <w:pPr>
        <w:spacing w:before="171"/>
        <w:ind w:left="720" w:right="748" w:firstLine="720"/>
        <w:jc w:val="both"/>
        <w:rPr>
          <w:b/>
          <w:sz w:val="24"/>
        </w:rPr>
      </w:pPr>
    </w:p>
    <w:p w14:paraId="4212B6FF">
      <w:pPr>
        <w:spacing w:before="171"/>
        <w:ind w:left="720" w:right="748" w:firstLine="720"/>
        <w:jc w:val="both"/>
        <w:rPr>
          <w:b/>
          <w:sz w:val="24"/>
        </w:rPr>
      </w:pPr>
    </w:p>
    <w:p w14:paraId="63033165">
      <w:pPr>
        <w:spacing w:before="171"/>
        <w:ind w:left="720" w:right="748" w:firstLine="720"/>
        <w:jc w:val="both"/>
        <w:rPr>
          <w:b/>
          <w:sz w:val="24"/>
        </w:rPr>
      </w:pPr>
    </w:p>
    <w:p w14:paraId="0C8AEAF4">
      <w:pPr>
        <w:spacing w:before="171"/>
        <w:ind w:left="720" w:right="748" w:firstLine="720"/>
        <w:jc w:val="both"/>
        <w:rPr>
          <w:b/>
          <w:color w:val="000000" w:themeColor="text1"/>
          <w:sz w:val="24"/>
          <w14:textFill>
            <w14:solidFill>
              <w14:schemeClr w14:val="tx1"/>
            </w14:solidFill>
          </w14:textFill>
        </w:rPr>
      </w:pPr>
    </w:p>
    <w:p w14:paraId="48643E66">
      <w:pPr>
        <w:pStyle w:val="7"/>
        <w:rPr>
          <w:b/>
          <w:sz w:val="20"/>
        </w:rPr>
      </w:pPr>
    </w:p>
    <w:p w14:paraId="48BAABE4">
      <w:pPr>
        <w:pStyle w:val="2"/>
        <w:spacing w:line="324" w:lineRule="auto"/>
        <w:ind w:left="3487" w:right="3928" w:firstLine="879"/>
        <w:jc w:val="left"/>
      </w:pPr>
      <w:bookmarkStart w:id="3" w:name="_TOC_250019"/>
      <w:r>
        <w:t>CHAPTER 2</w:t>
      </w:r>
      <w:r>
        <w:rPr>
          <w:spacing w:val="1"/>
        </w:rPr>
        <w:t xml:space="preserve"> </w:t>
      </w:r>
      <w:r>
        <w:rPr>
          <w:spacing w:val="-2"/>
        </w:rPr>
        <w:t>LITERATURE</w:t>
      </w:r>
      <w:r>
        <w:rPr>
          <w:spacing w:val="-15"/>
        </w:rPr>
        <w:t xml:space="preserve"> </w:t>
      </w:r>
      <w:bookmarkEnd w:id="3"/>
      <w:r>
        <w:rPr>
          <w:spacing w:val="-2"/>
        </w:rPr>
        <w:t>SURVEY</w:t>
      </w:r>
    </w:p>
    <w:p w14:paraId="3C6125B1">
      <w:pPr>
        <w:pStyle w:val="7"/>
        <w:spacing w:before="10"/>
        <w:rPr>
          <w:b/>
          <w:sz w:val="46"/>
        </w:rPr>
      </w:pPr>
    </w:p>
    <w:p w14:paraId="75EFC54C">
      <w:pPr>
        <w:pStyle w:val="3"/>
        <w:numPr>
          <w:ilvl w:val="2"/>
          <w:numId w:val="8"/>
        </w:numPr>
        <w:tabs>
          <w:tab w:val="left" w:pos="1059"/>
        </w:tabs>
        <w:spacing w:before="1"/>
        <w:ind w:hanging="212"/>
        <w:jc w:val="both"/>
        <w:rPr>
          <w:sz w:val="24"/>
          <w:szCs w:val="24"/>
        </w:rPr>
      </w:pPr>
      <w:r>
        <w:rPr>
          <w:sz w:val="24"/>
          <w:szCs w:val="24"/>
        </w:rPr>
        <w:t xml:space="preserve">Real Time Road Lane Detection At Night: This study is a comparative </w:t>
      </w:r>
    </w:p>
    <w:p w14:paraId="0A70F830">
      <w:pPr>
        <w:pStyle w:val="3"/>
        <w:tabs>
          <w:tab w:val="left" w:pos="1059"/>
        </w:tabs>
        <w:spacing w:before="1"/>
        <w:ind w:left="846"/>
        <w:jc w:val="both"/>
        <w:rPr>
          <w:sz w:val="24"/>
          <w:szCs w:val="24"/>
        </w:rPr>
      </w:pPr>
      <w:r>
        <w:rPr>
          <w:sz w:val="24"/>
          <w:szCs w:val="24"/>
        </w:rPr>
        <w:t>analysis done on the subject.</w:t>
      </w:r>
    </w:p>
    <w:p w14:paraId="2AEDFB6B">
      <w:pPr>
        <w:spacing w:before="143" w:line="360" w:lineRule="auto"/>
        <w:ind w:left="847" w:right="472" w:firstLine="779"/>
        <w:jc w:val="both"/>
        <w:rPr>
          <w:sz w:val="26"/>
        </w:rPr>
      </w:pPr>
      <w:r>
        <w:rPr>
          <w:sz w:val="24"/>
          <w:szCs w:val="24"/>
        </w:rPr>
        <w:t>This planned project is generally focused on designing and testing of a real-time road lane detection system which has particularly been designed to work at night. Using enhanced artificial intelligence and especially computer vision algorithms the system is intended to maintain proper detection of the lane markings in poor visibility conditions as well as at night. The work to be done in this study is to evaluate the performance of the propose system with the available lane detection systems and quantify the performance measures such as accuracy, reliability and speed up. The aim is to help increase safety for drivers, facilitate the abilities of self-driving vehicles, and improve ADAS for more safety during night-time driving</w:t>
      </w:r>
      <w:r>
        <w:rPr>
          <w:sz w:val="26"/>
        </w:rPr>
        <w:t>.</w:t>
      </w:r>
    </w:p>
    <w:p w14:paraId="06D2F145">
      <w:pPr>
        <w:spacing w:before="143" w:line="276" w:lineRule="auto"/>
        <w:ind w:left="847" w:right="472" w:firstLine="779"/>
        <w:jc w:val="both"/>
        <w:rPr>
          <w:color w:val="374050"/>
          <w:sz w:val="26"/>
        </w:rPr>
      </w:pPr>
    </w:p>
    <w:p w14:paraId="657E9CC9">
      <w:pPr>
        <w:pStyle w:val="3"/>
        <w:numPr>
          <w:ilvl w:val="2"/>
          <w:numId w:val="8"/>
        </w:numPr>
        <w:tabs>
          <w:tab w:val="left" w:pos="1128"/>
        </w:tabs>
        <w:spacing w:before="99" w:line="360" w:lineRule="auto"/>
        <w:ind w:left="1127" w:hanging="281"/>
        <w:jc w:val="both"/>
        <w:rPr>
          <w:sz w:val="24"/>
          <w:szCs w:val="24"/>
        </w:rPr>
      </w:pPr>
      <w:r>
        <w:rPr>
          <w:sz w:val="24"/>
          <w:szCs w:val="24"/>
        </w:rPr>
        <w:t>Cloud-Based</w:t>
      </w:r>
      <w:r>
        <w:rPr>
          <w:spacing w:val="-7"/>
          <w:sz w:val="24"/>
          <w:szCs w:val="24"/>
        </w:rPr>
        <w:t xml:space="preserve"> </w:t>
      </w:r>
      <w:r>
        <w:rPr>
          <w:sz w:val="24"/>
          <w:szCs w:val="24"/>
        </w:rPr>
        <w:t>Real-Time Road Lane Detection At Night</w:t>
      </w:r>
    </w:p>
    <w:p w14:paraId="4551B81D">
      <w:pPr>
        <w:pStyle w:val="7"/>
        <w:spacing w:before="125" w:line="360" w:lineRule="auto"/>
        <w:ind w:left="847" w:right="471" w:firstLine="390"/>
        <w:jc w:val="both"/>
      </w:pPr>
      <w:r>
        <w:t xml:space="preserve">Real-time road lane detection on clouds at night offers a stylish prospect to the problem of detecting road lanes as a result of low lighting during the night. Expanding on this matter, this approach make use of cloud computing which aids in improving the accuracy of the lanes as well as its processing time because of the availability of powerful AI and computer vision algorithms on remote servers. Real time alerts are produced by the system, greatly increasing the chances of driver’s safety and minimizing the chances of the accident caused by the improper lane departure. </w:t>
      </w:r>
    </w:p>
    <w:p w14:paraId="6B111C5B">
      <w:pPr>
        <w:pStyle w:val="7"/>
        <w:rPr>
          <w:sz w:val="26"/>
        </w:rPr>
      </w:pPr>
    </w:p>
    <w:p w14:paraId="0A79B783">
      <w:pPr>
        <w:pStyle w:val="7"/>
        <w:rPr>
          <w:sz w:val="26"/>
        </w:rPr>
      </w:pPr>
    </w:p>
    <w:p w14:paraId="7A81D828">
      <w:pPr>
        <w:pStyle w:val="7"/>
        <w:rPr>
          <w:sz w:val="26"/>
        </w:rPr>
      </w:pPr>
    </w:p>
    <w:p w14:paraId="624E5FE1">
      <w:pPr>
        <w:pStyle w:val="7"/>
        <w:rPr>
          <w:sz w:val="26"/>
        </w:rPr>
      </w:pPr>
    </w:p>
    <w:p w14:paraId="73C1238F">
      <w:pPr>
        <w:pStyle w:val="7"/>
        <w:rPr>
          <w:sz w:val="26"/>
        </w:rPr>
      </w:pPr>
    </w:p>
    <w:p w14:paraId="537E2992">
      <w:pPr>
        <w:pStyle w:val="7"/>
      </w:pPr>
    </w:p>
    <w:p w14:paraId="2A0DB35C">
      <w:pPr>
        <w:pStyle w:val="7"/>
      </w:pPr>
    </w:p>
    <w:p w14:paraId="6AA6AAC8">
      <w:pPr>
        <w:pStyle w:val="7"/>
      </w:pPr>
    </w:p>
    <w:p w14:paraId="16F2BD1C">
      <w:pPr>
        <w:pStyle w:val="7"/>
      </w:pPr>
    </w:p>
    <w:p w14:paraId="794D97B6">
      <w:pPr>
        <w:pStyle w:val="7"/>
      </w:pPr>
    </w:p>
    <w:p w14:paraId="30C21854">
      <w:pPr>
        <w:pStyle w:val="7"/>
      </w:pPr>
    </w:p>
    <w:p w14:paraId="212C280F">
      <w:pPr>
        <w:pStyle w:val="7"/>
      </w:pPr>
    </w:p>
    <w:p w14:paraId="36097D40">
      <w:pPr>
        <w:pStyle w:val="7"/>
      </w:pPr>
    </w:p>
    <w:p w14:paraId="2516C3C3">
      <w:pPr>
        <w:pStyle w:val="7"/>
      </w:pPr>
    </w:p>
    <w:p w14:paraId="7560DC90">
      <w:pPr>
        <w:pStyle w:val="7"/>
      </w:pPr>
    </w:p>
    <w:p w14:paraId="1FFA8084">
      <w:pPr>
        <w:pStyle w:val="7"/>
        <w:jc w:val="center"/>
      </w:pPr>
      <w:r>
        <w:drawing>
          <wp:inline distT="0" distB="0" distL="0" distR="0">
            <wp:extent cx="4538345" cy="2369820"/>
            <wp:effectExtent l="0" t="0" r="0" b="0"/>
            <wp:docPr id="419435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5828"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547200" cy="2374139"/>
                    </a:xfrm>
                    <a:prstGeom prst="rect">
                      <a:avLst/>
                    </a:prstGeom>
                  </pic:spPr>
                </pic:pic>
              </a:graphicData>
            </a:graphic>
          </wp:inline>
        </w:drawing>
      </w:r>
    </w:p>
    <w:p w14:paraId="682119B3">
      <w:pPr>
        <w:pStyle w:val="7"/>
        <w:rPr>
          <w:sz w:val="26"/>
        </w:rPr>
      </w:pPr>
    </w:p>
    <w:p w14:paraId="58E3C862">
      <w:pPr>
        <w:pStyle w:val="7"/>
        <w:spacing w:before="6"/>
        <w:rPr>
          <w:sz w:val="17"/>
        </w:rPr>
      </w:pPr>
    </w:p>
    <w:p w14:paraId="26AD1DEE">
      <w:pPr>
        <w:rPr>
          <w:sz w:val="17"/>
        </w:rPr>
        <w:sectPr>
          <w:footerReference r:id="rId12" w:type="default"/>
          <w:pgSz w:w="12240" w:h="15840"/>
          <w:pgMar w:top="1500" w:right="460" w:bottom="280" w:left="880" w:header="0" w:footer="964" w:gutter="0"/>
          <w:cols w:space="720" w:num="1"/>
          <w:docGrid w:linePitch="299" w:charSpace="0"/>
        </w:sectPr>
      </w:pPr>
    </w:p>
    <w:p w14:paraId="3B58A6AB">
      <w:pPr>
        <w:pStyle w:val="7"/>
        <w:rPr>
          <w:sz w:val="30"/>
        </w:rPr>
      </w:pPr>
    </w:p>
    <w:p w14:paraId="52FEB693">
      <w:pPr>
        <w:pStyle w:val="7"/>
        <w:rPr>
          <w:sz w:val="27"/>
        </w:rPr>
      </w:pPr>
    </w:p>
    <w:p w14:paraId="10AF180C">
      <w:pPr>
        <w:pStyle w:val="3"/>
        <w:numPr>
          <w:ilvl w:val="3"/>
          <w:numId w:val="8"/>
        </w:numPr>
        <w:tabs>
          <w:tab w:val="left" w:pos="1407"/>
          <w:tab w:val="left" w:pos="1408"/>
        </w:tabs>
        <w:spacing w:before="1"/>
        <w:ind w:hanging="561"/>
        <w:rPr>
          <w:sz w:val="24"/>
          <w:szCs w:val="24"/>
        </w:rPr>
      </w:pPr>
      <w:bookmarkStart w:id="4" w:name="_TOC_250018"/>
      <w:r>
        <w:rPr>
          <w:sz w:val="24"/>
          <w:szCs w:val="24"/>
        </w:rPr>
        <w:t>Existing</w:t>
      </w:r>
      <w:r>
        <w:rPr>
          <w:spacing w:val="-12"/>
          <w:sz w:val="24"/>
          <w:szCs w:val="24"/>
        </w:rPr>
        <w:t xml:space="preserve"> </w:t>
      </w:r>
      <w:bookmarkEnd w:id="4"/>
      <w:r>
        <w:rPr>
          <w:sz w:val="24"/>
          <w:szCs w:val="24"/>
        </w:rPr>
        <w:t>System</w:t>
      </w:r>
    </w:p>
    <w:p w14:paraId="283A3464">
      <w:pPr>
        <w:pStyle w:val="7"/>
        <w:spacing w:before="90"/>
        <w:ind w:left="705"/>
      </w:pPr>
      <w:r>
        <w:br w:type="column"/>
      </w:r>
      <w:r>
        <w:t>Table-</w:t>
      </w:r>
      <w:r>
        <w:rPr>
          <w:spacing w:val="-6"/>
        </w:rPr>
        <w:t xml:space="preserve"> </w:t>
      </w:r>
      <w:r>
        <w:t>2.1</w:t>
      </w:r>
      <w:r>
        <w:rPr>
          <w:spacing w:val="-6"/>
        </w:rPr>
        <w:t xml:space="preserve"> </w:t>
      </w:r>
      <w:r>
        <w:t>Literature</w:t>
      </w:r>
      <w:r>
        <w:rPr>
          <w:spacing w:val="-5"/>
        </w:rPr>
        <w:t xml:space="preserve"> </w:t>
      </w:r>
      <w:r>
        <w:t>Survey</w:t>
      </w:r>
    </w:p>
    <w:p w14:paraId="37A5AC0C">
      <w:pPr>
        <w:sectPr>
          <w:type w:val="continuous"/>
          <w:pgSz w:w="12240" w:h="15840"/>
          <w:pgMar w:top="1360" w:right="460" w:bottom="280" w:left="880" w:header="720" w:footer="720" w:gutter="0"/>
          <w:cols w:equalWidth="0" w:num="2">
            <w:col w:w="3313" w:space="40"/>
            <w:col w:w="7547"/>
          </w:cols>
        </w:sectPr>
      </w:pPr>
    </w:p>
    <w:p w14:paraId="6CC65AED">
      <w:pPr>
        <w:spacing w:before="132" w:line="360" w:lineRule="auto"/>
        <w:ind w:left="847" w:right="475"/>
        <w:jc w:val="both"/>
        <w:rPr>
          <w:sz w:val="24"/>
          <w:szCs w:val="24"/>
        </w:rPr>
      </w:pPr>
      <w:r>
        <w:rPr>
          <w:sz w:val="24"/>
          <w:szCs w:val="24"/>
        </w:rPr>
        <w:t xml:space="preserve">The current solutions of real-time detecting the road lanes at night mainly utilizes the integration of conventional image processing and deep learning models. For instance, edge detection and a method by the name Hough Transform can falter in success in low light or in different lighting. Subsequent strategies employ deep learning, especially CNNs, to enhance the effectiveness and endurance of lane boundaries detection in night conditions. </w:t>
      </w:r>
    </w:p>
    <w:p w14:paraId="109B1975">
      <w:pPr>
        <w:spacing w:before="132" w:line="360" w:lineRule="auto"/>
        <w:ind w:left="847" w:right="475"/>
        <w:jc w:val="both"/>
        <w:rPr>
          <w:sz w:val="24"/>
          <w:szCs w:val="24"/>
        </w:rPr>
      </w:pPr>
    </w:p>
    <w:p w14:paraId="292C4B96">
      <w:pPr>
        <w:pStyle w:val="3"/>
        <w:numPr>
          <w:ilvl w:val="3"/>
          <w:numId w:val="8"/>
        </w:numPr>
        <w:tabs>
          <w:tab w:val="left" w:pos="1477"/>
        </w:tabs>
        <w:spacing w:before="100"/>
        <w:ind w:left="1476" w:hanging="585"/>
        <w:jc w:val="both"/>
        <w:rPr>
          <w:sz w:val="24"/>
          <w:szCs w:val="24"/>
        </w:rPr>
      </w:pPr>
      <w:r>
        <w:rPr>
          <w:sz w:val="24"/>
          <w:szCs w:val="24"/>
        </w:rPr>
        <w:t>Limitations</w:t>
      </w:r>
      <w:r>
        <w:rPr>
          <w:spacing w:val="-7"/>
          <w:sz w:val="24"/>
          <w:szCs w:val="24"/>
        </w:rPr>
        <w:t xml:space="preserve"> </w:t>
      </w:r>
      <w:r>
        <w:rPr>
          <w:sz w:val="24"/>
          <w:szCs w:val="24"/>
        </w:rPr>
        <w:t>of</w:t>
      </w:r>
      <w:r>
        <w:rPr>
          <w:spacing w:val="-6"/>
          <w:sz w:val="24"/>
          <w:szCs w:val="24"/>
        </w:rPr>
        <w:t xml:space="preserve"> </w:t>
      </w:r>
      <w:r>
        <w:rPr>
          <w:sz w:val="24"/>
          <w:szCs w:val="24"/>
        </w:rPr>
        <w:t>Existing</w:t>
      </w:r>
      <w:r>
        <w:rPr>
          <w:spacing w:val="-6"/>
          <w:sz w:val="24"/>
          <w:szCs w:val="24"/>
        </w:rPr>
        <w:t xml:space="preserve"> </w:t>
      </w:r>
      <w:r>
        <w:rPr>
          <w:sz w:val="24"/>
          <w:szCs w:val="24"/>
        </w:rPr>
        <w:t>System</w:t>
      </w:r>
    </w:p>
    <w:p w14:paraId="235C882B">
      <w:pPr>
        <w:pStyle w:val="3"/>
        <w:numPr>
          <w:ilvl w:val="4"/>
          <w:numId w:val="8"/>
        </w:numPr>
        <w:tabs>
          <w:tab w:val="left" w:pos="1477"/>
        </w:tabs>
        <w:spacing w:before="100"/>
        <w:jc w:val="both"/>
        <w:rPr>
          <w:b w:val="0"/>
          <w:bCs w:val="0"/>
          <w:sz w:val="24"/>
          <w:szCs w:val="24"/>
        </w:rPr>
      </w:pPr>
      <w:r>
        <w:rPr>
          <w:b w:val="0"/>
          <w:bCs w:val="0"/>
          <w:sz w:val="24"/>
          <w:szCs w:val="24"/>
        </w:rPr>
        <w:t>Reduced accuracy in low-light conditions</w:t>
      </w:r>
    </w:p>
    <w:p w14:paraId="2FE0A8D2">
      <w:pPr>
        <w:pStyle w:val="3"/>
        <w:numPr>
          <w:ilvl w:val="4"/>
          <w:numId w:val="8"/>
        </w:numPr>
        <w:tabs>
          <w:tab w:val="left" w:pos="1477"/>
        </w:tabs>
        <w:spacing w:before="100"/>
        <w:jc w:val="both"/>
        <w:rPr>
          <w:b w:val="0"/>
          <w:bCs w:val="0"/>
          <w:sz w:val="24"/>
          <w:szCs w:val="24"/>
        </w:rPr>
      </w:pPr>
      <w:r>
        <w:rPr>
          <w:b w:val="0"/>
          <w:bCs w:val="0"/>
          <w:sz w:val="24"/>
          <w:szCs w:val="24"/>
        </w:rPr>
        <w:t>Dependence on well-maintained lane markings</w:t>
      </w:r>
    </w:p>
    <w:p w14:paraId="58B959E7">
      <w:pPr>
        <w:pStyle w:val="3"/>
        <w:numPr>
          <w:ilvl w:val="4"/>
          <w:numId w:val="8"/>
        </w:numPr>
        <w:tabs>
          <w:tab w:val="left" w:pos="1477"/>
        </w:tabs>
        <w:spacing w:before="100"/>
        <w:jc w:val="both"/>
        <w:rPr>
          <w:b w:val="0"/>
          <w:bCs w:val="0"/>
          <w:sz w:val="24"/>
          <w:szCs w:val="24"/>
        </w:rPr>
      </w:pPr>
      <w:r>
        <w:rPr>
          <w:b w:val="0"/>
          <w:bCs w:val="0"/>
          <w:sz w:val="24"/>
          <w:szCs w:val="24"/>
        </w:rPr>
        <w:t>Adverse weather conditions</w:t>
      </w:r>
    </w:p>
    <w:p w14:paraId="59BAD60C">
      <w:pPr>
        <w:pStyle w:val="3"/>
        <w:numPr>
          <w:ilvl w:val="4"/>
          <w:numId w:val="8"/>
        </w:numPr>
        <w:tabs>
          <w:tab w:val="left" w:pos="1477"/>
        </w:tabs>
        <w:spacing w:before="100"/>
        <w:jc w:val="both"/>
        <w:rPr>
          <w:b w:val="0"/>
          <w:bCs w:val="0"/>
          <w:sz w:val="24"/>
          <w:szCs w:val="24"/>
        </w:rPr>
      </w:pPr>
      <w:r>
        <w:rPr>
          <w:b w:val="0"/>
          <w:bCs w:val="0"/>
          <w:sz w:val="24"/>
          <w:szCs w:val="24"/>
        </w:rPr>
        <w:t>Limited sensor fusion</w:t>
      </w:r>
    </w:p>
    <w:p w14:paraId="6FB2701C">
      <w:pPr>
        <w:pStyle w:val="3"/>
        <w:numPr>
          <w:ilvl w:val="4"/>
          <w:numId w:val="8"/>
        </w:numPr>
        <w:tabs>
          <w:tab w:val="left" w:pos="1477"/>
        </w:tabs>
        <w:spacing w:before="100"/>
        <w:jc w:val="both"/>
        <w:rPr>
          <w:b w:val="0"/>
          <w:bCs w:val="0"/>
          <w:sz w:val="24"/>
          <w:szCs w:val="24"/>
        </w:rPr>
      </w:pPr>
      <w:r>
        <w:rPr>
          <w:b w:val="0"/>
          <w:bCs w:val="0"/>
          <w:sz w:val="24"/>
          <w:szCs w:val="24"/>
        </w:rPr>
        <w:t>Cost and Accessibility</w:t>
      </w:r>
    </w:p>
    <w:p w14:paraId="2B83D5A3">
      <w:pPr>
        <w:pStyle w:val="3"/>
        <w:numPr>
          <w:ilvl w:val="4"/>
          <w:numId w:val="8"/>
        </w:numPr>
        <w:tabs>
          <w:tab w:val="left" w:pos="1477"/>
        </w:tabs>
        <w:spacing w:before="100"/>
        <w:jc w:val="both"/>
        <w:rPr>
          <w:b w:val="0"/>
          <w:bCs w:val="0"/>
          <w:sz w:val="24"/>
          <w:szCs w:val="24"/>
        </w:rPr>
      </w:pPr>
      <w:r>
        <w:rPr>
          <w:b w:val="0"/>
          <w:bCs w:val="0"/>
          <w:sz w:val="24"/>
          <w:szCs w:val="24"/>
        </w:rPr>
        <w:t>Complex load scenarios</w:t>
      </w:r>
    </w:p>
    <w:p w14:paraId="7BA7A49B">
      <w:pPr>
        <w:tabs>
          <w:tab w:val="left" w:pos="1494"/>
        </w:tabs>
        <w:spacing w:before="245" w:line="434" w:lineRule="auto"/>
        <w:ind w:right="6359"/>
        <w:rPr>
          <w:sz w:val="24"/>
        </w:rPr>
      </w:pPr>
    </w:p>
    <w:p w14:paraId="4A1C2E0A">
      <w:pPr>
        <w:spacing w:line="275" w:lineRule="exact"/>
        <w:ind w:right="442"/>
        <w:rPr>
          <w:b/>
          <w:sz w:val="24"/>
        </w:rPr>
        <w:sectPr>
          <w:type w:val="continuous"/>
          <w:pgSz w:w="12240" w:h="15840"/>
          <w:pgMar w:top="1360" w:right="460" w:bottom="280" w:left="880" w:header="720" w:footer="720" w:gutter="0"/>
          <w:cols w:space="720" w:num="1"/>
        </w:sectPr>
      </w:pPr>
    </w:p>
    <w:p w14:paraId="0B54CEE6">
      <w:pPr>
        <w:pStyle w:val="2"/>
        <w:ind w:right="841"/>
      </w:pPr>
      <w:r>
        <w:t>CHAPTER-3</w:t>
      </w:r>
    </w:p>
    <w:p w14:paraId="4F920A8C">
      <w:pPr>
        <w:pStyle w:val="7"/>
        <w:spacing w:before="3"/>
        <w:rPr>
          <w:b/>
          <w:sz w:val="32"/>
          <w:szCs w:val="32"/>
        </w:rPr>
      </w:pPr>
    </w:p>
    <w:p w14:paraId="30AB7128">
      <w:pPr>
        <w:pStyle w:val="3"/>
        <w:ind w:left="649" w:right="911"/>
        <w:jc w:val="center"/>
        <w:rPr>
          <w:sz w:val="32"/>
          <w:szCs w:val="32"/>
        </w:rPr>
      </w:pPr>
      <w:r>
        <w:rPr>
          <w:spacing w:val="-1"/>
          <w:sz w:val="32"/>
          <w:szCs w:val="32"/>
        </w:rPr>
        <w:t>SOFTWARE</w:t>
      </w:r>
      <w:r>
        <w:rPr>
          <w:spacing w:val="-16"/>
          <w:sz w:val="32"/>
          <w:szCs w:val="32"/>
        </w:rPr>
        <w:t xml:space="preserve"> </w:t>
      </w:r>
      <w:r>
        <w:rPr>
          <w:spacing w:val="-1"/>
          <w:sz w:val="32"/>
          <w:szCs w:val="32"/>
        </w:rPr>
        <w:t>REQUIREMENT</w:t>
      </w:r>
      <w:r>
        <w:rPr>
          <w:spacing w:val="-15"/>
          <w:sz w:val="32"/>
          <w:szCs w:val="32"/>
        </w:rPr>
        <w:t xml:space="preserve"> </w:t>
      </w:r>
      <w:r>
        <w:rPr>
          <w:spacing w:val="-1"/>
          <w:sz w:val="32"/>
          <w:szCs w:val="32"/>
        </w:rPr>
        <w:t>SPECIFICATION</w:t>
      </w:r>
    </w:p>
    <w:p w14:paraId="3C20CC45">
      <w:pPr>
        <w:pStyle w:val="7"/>
        <w:rPr>
          <w:b/>
          <w:sz w:val="44"/>
        </w:rPr>
      </w:pPr>
    </w:p>
    <w:p w14:paraId="51494A82">
      <w:pPr>
        <w:ind w:left="145" w:right="560"/>
        <w:jc w:val="center"/>
        <w:rPr>
          <w:sz w:val="24"/>
          <w:szCs w:val="24"/>
        </w:rPr>
      </w:pPr>
      <w:r>
        <w:rPr>
          <w:sz w:val="24"/>
          <w:szCs w:val="24"/>
        </w:rPr>
        <w:t>This</w:t>
      </w:r>
      <w:r>
        <w:rPr>
          <w:spacing w:val="-6"/>
          <w:sz w:val="24"/>
          <w:szCs w:val="24"/>
        </w:rPr>
        <w:t xml:space="preserve"> </w:t>
      </w:r>
      <w:r>
        <w:rPr>
          <w:sz w:val="24"/>
          <w:szCs w:val="24"/>
        </w:rPr>
        <w:t>chapter</w:t>
      </w:r>
      <w:r>
        <w:rPr>
          <w:spacing w:val="-5"/>
          <w:sz w:val="24"/>
          <w:szCs w:val="24"/>
        </w:rPr>
        <w:t xml:space="preserve"> </w:t>
      </w:r>
      <w:r>
        <w:rPr>
          <w:sz w:val="24"/>
          <w:szCs w:val="24"/>
        </w:rPr>
        <w:t>gives</w:t>
      </w:r>
      <w:r>
        <w:rPr>
          <w:spacing w:val="-6"/>
          <w:sz w:val="24"/>
          <w:szCs w:val="24"/>
        </w:rPr>
        <w:t xml:space="preserve"> </w:t>
      </w:r>
      <w:r>
        <w:rPr>
          <w:sz w:val="24"/>
          <w:szCs w:val="24"/>
        </w:rPr>
        <w:t>an</w:t>
      </w:r>
      <w:r>
        <w:rPr>
          <w:spacing w:val="-5"/>
          <w:sz w:val="24"/>
          <w:szCs w:val="24"/>
        </w:rPr>
        <w:t xml:space="preserve"> </w:t>
      </w:r>
      <w:r>
        <w:rPr>
          <w:sz w:val="24"/>
          <w:szCs w:val="24"/>
        </w:rPr>
        <w:t>overview</w:t>
      </w:r>
      <w:r>
        <w:rPr>
          <w:spacing w:val="-5"/>
          <w:sz w:val="24"/>
          <w:szCs w:val="24"/>
        </w:rPr>
        <w:t xml:space="preserve"> </w:t>
      </w:r>
      <w:r>
        <w:rPr>
          <w:sz w:val="24"/>
          <w:szCs w:val="24"/>
        </w:rPr>
        <w:t>of</w:t>
      </w:r>
      <w:r>
        <w:rPr>
          <w:spacing w:val="-6"/>
          <w:sz w:val="24"/>
          <w:szCs w:val="24"/>
        </w:rPr>
        <w:t xml:space="preserve"> </w:t>
      </w:r>
      <w:r>
        <w:rPr>
          <w:sz w:val="24"/>
          <w:szCs w:val="24"/>
        </w:rPr>
        <w:t>the</w:t>
      </w:r>
      <w:r>
        <w:rPr>
          <w:spacing w:val="-5"/>
          <w:sz w:val="24"/>
          <w:szCs w:val="24"/>
        </w:rPr>
        <w:t xml:space="preserve"> </w:t>
      </w:r>
      <w:r>
        <w:rPr>
          <w:sz w:val="24"/>
          <w:szCs w:val="24"/>
        </w:rPr>
        <w:t>software</w:t>
      </w:r>
      <w:r>
        <w:rPr>
          <w:spacing w:val="-5"/>
          <w:sz w:val="24"/>
          <w:szCs w:val="24"/>
        </w:rPr>
        <w:t xml:space="preserve"> </w:t>
      </w:r>
      <w:r>
        <w:rPr>
          <w:sz w:val="24"/>
          <w:szCs w:val="24"/>
        </w:rPr>
        <w:t>and</w:t>
      </w:r>
      <w:r>
        <w:rPr>
          <w:spacing w:val="-6"/>
          <w:sz w:val="24"/>
          <w:szCs w:val="24"/>
        </w:rPr>
        <w:t xml:space="preserve"> </w:t>
      </w:r>
      <w:r>
        <w:rPr>
          <w:sz w:val="24"/>
          <w:szCs w:val="24"/>
        </w:rPr>
        <w:t>hardware</w:t>
      </w:r>
      <w:r>
        <w:rPr>
          <w:spacing w:val="-5"/>
          <w:sz w:val="24"/>
          <w:szCs w:val="24"/>
        </w:rPr>
        <w:t xml:space="preserve"> </w:t>
      </w:r>
      <w:r>
        <w:rPr>
          <w:sz w:val="24"/>
          <w:szCs w:val="24"/>
        </w:rPr>
        <w:t>components</w:t>
      </w:r>
      <w:r>
        <w:rPr>
          <w:spacing w:val="-5"/>
          <w:sz w:val="24"/>
          <w:szCs w:val="24"/>
        </w:rPr>
        <w:t xml:space="preserve"> </w:t>
      </w:r>
      <w:r>
        <w:rPr>
          <w:sz w:val="24"/>
          <w:szCs w:val="24"/>
        </w:rPr>
        <w:t>required</w:t>
      </w:r>
      <w:r>
        <w:rPr>
          <w:spacing w:val="-6"/>
          <w:sz w:val="24"/>
          <w:szCs w:val="24"/>
        </w:rPr>
        <w:t xml:space="preserve"> </w:t>
      </w:r>
      <w:r>
        <w:rPr>
          <w:sz w:val="24"/>
          <w:szCs w:val="24"/>
        </w:rPr>
        <w:t>for</w:t>
      </w:r>
      <w:r>
        <w:rPr>
          <w:spacing w:val="-5"/>
          <w:sz w:val="24"/>
          <w:szCs w:val="24"/>
        </w:rPr>
        <w:t xml:space="preserve"> </w:t>
      </w:r>
      <w:r>
        <w:rPr>
          <w:sz w:val="24"/>
          <w:szCs w:val="24"/>
        </w:rPr>
        <w:t>our</w:t>
      </w:r>
      <w:r>
        <w:rPr>
          <w:spacing w:val="-6"/>
          <w:sz w:val="24"/>
          <w:szCs w:val="24"/>
        </w:rPr>
        <w:t xml:space="preserve"> </w:t>
      </w:r>
      <w:r>
        <w:rPr>
          <w:sz w:val="24"/>
          <w:szCs w:val="24"/>
        </w:rPr>
        <w:t>project.</w:t>
      </w:r>
    </w:p>
    <w:p w14:paraId="03BC3618">
      <w:pPr>
        <w:pStyle w:val="7"/>
        <w:rPr>
          <w:sz w:val="28"/>
        </w:rPr>
      </w:pPr>
    </w:p>
    <w:p w14:paraId="6673FA87">
      <w:pPr>
        <w:pStyle w:val="20"/>
        <w:numPr>
          <w:ilvl w:val="1"/>
          <w:numId w:val="9"/>
        </w:numPr>
        <w:tabs>
          <w:tab w:val="left" w:pos="1200"/>
          <w:tab w:val="left" w:pos="1201"/>
          <w:tab w:val="left" w:pos="3147"/>
          <w:tab w:val="left" w:pos="3429"/>
          <w:tab w:val="left" w:pos="3545"/>
        </w:tabs>
        <w:spacing w:before="205" w:line="340" w:lineRule="auto"/>
        <w:ind w:right="5755" w:hanging="416"/>
        <w:jc w:val="left"/>
        <w:rPr>
          <w:sz w:val="24"/>
          <w:szCs w:val="24"/>
        </w:rPr>
      </w:pPr>
      <w:r>
        <w:rPr>
          <w:sz w:val="24"/>
          <w:szCs w:val="24"/>
        </w:rPr>
        <w:tab/>
      </w:r>
      <w:r>
        <w:rPr>
          <w:b/>
          <w:spacing w:val="-2"/>
          <w:sz w:val="24"/>
          <w:szCs w:val="24"/>
        </w:rPr>
        <w:t>SOFTWARE REQUIREMENTS</w:t>
      </w:r>
      <w:r>
        <w:rPr>
          <w:b/>
          <w:spacing w:val="-67"/>
          <w:sz w:val="24"/>
          <w:szCs w:val="24"/>
        </w:rPr>
        <w:t xml:space="preserve"> </w:t>
      </w:r>
      <w:r>
        <w:rPr>
          <w:sz w:val="24"/>
          <w:szCs w:val="24"/>
        </w:rPr>
        <w:t>Operating</w:t>
      </w:r>
      <w:r>
        <w:rPr>
          <w:spacing w:val="-3"/>
          <w:sz w:val="24"/>
          <w:szCs w:val="24"/>
        </w:rPr>
        <w:t xml:space="preserve"> </w:t>
      </w:r>
      <w:r>
        <w:rPr>
          <w:sz w:val="24"/>
          <w:szCs w:val="24"/>
        </w:rPr>
        <w:t>System</w:t>
      </w:r>
      <w:r>
        <w:rPr>
          <w:spacing w:val="123"/>
          <w:sz w:val="24"/>
          <w:szCs w:val="24"/>
        </w:rPr>
        <w:t xml:space="preserve"> </w:t>
      </w:r>
      <w:r>
        <w:rPr>
          <w:sz w:val="24"/>
          <w:szCs w:val="24"/>
        </w:rPr>
        <w:t>:</w:t>
      </w:r>
      <w:r>
        <w:rPr>
          <w:sz w:val="24"/>
          <w:szCs w:val="24"/>
        </w:rPr>
        <w:tab/>
      </w:r>
      <w:r>
        <w:rPr>
          <w:sz w:val="24"/>
          <w:szCs w:val="24"/>
        </w:rPr>
        <w:t>Windows 11</w:t>
      </w:r>
      <w:r>
        <w:rPr>
          <w:spacing w:val="1"/>
          <w:sz w:val="24"/>
          <w:szCs w:val="24"/>
        </w:rPr>
        <w:t xml:space="preserve"> </w:t>
      </w:r>
      <w:r>
        <w:rPr>
          <w:sz w:val="24"/>
          <w:szCs w:val="24"/>
        </w:rPr>
        <w:t>Coding</w:t>
      </w:r>
      <w:r>
        <w:rPr>
          <w:spacing w:val="-5"/>
          <w:sz w:val="24"/>
          <w:szCs w:val="24"/>
        </w:rPr>
        <w:t xml:space="preserve"> </w:t>
      </w:r>
      <w:r>
        <w:rPr>
          <w:sz w:val="24"/>
          <w:szCs w:val="24"/>
        </w:rPr>
        <w:t>Language</w:t>
      </w:r>
      <w:r>
        <w:rPr>
          <w:sz w:val="24"/>
          <w:szCs w:val="24"/>
        </w:rPr>
        <w:tab/>
      </w:r>
      <w:r>
        <w:rPr>
          <w:sz w:val="24"/>
          <w:szCs w:val="24"/>
        </w:rPr>
        <w:t>:</w:t>
      </w:r>
      <w:r>
        <w:rPr>
          <w:sz w:val="24"/>
          <w:szCs w:val="24"/>
        </w:rPr>
        <w:tab/>
      </w:r>
      <w:r>
        <w:rPr>
          <w:sz w:val="24"/>
          <w:szCs w:val="24"/>
        </w:rPr>
        <w:tab/>
      </w:r>
      <w:r>
        <w:rPr>
          <w:sz w:val="24"/>
          <w:szCs w:val="24"/>
        </w:rPr>
        <w:t>Python</w:t>
      </w:r>
      <w:r>
        <w:rPr>
          <w:spacing w:val="-2"/>
          <w:sz w:val="24"/>
          <w:szCs w:val="24"/>
        </w:rPr>
        <w:t xml:space="preserve"> </w:t>
      </w:r>
      <w:r>
        <w:rPr>
          <w:sz w:val="24"/>
          <w:szCs w:val="24"/>
        </w:rPr>
        <w:t>3.11</w:t>
      </w:r>
    </w:p>
    <w:p w14:paraId="0A5EF5A5">
      <w:pPr>
        <w:pStyle w:val="20"/>
        <w:numPr>
          <w:ilvl w:val="1"/>
          <w:numId w:val="9"/>
        </w:numPr>
        <w:tabs>
          <w:tab w:val="left" w:pos="1177"/>
          <w:tab w:val="left" w:pos="1178"/>
          <w:tab w:val="left" w:pos="2433"/>
          <w:tab w:val="left" w:pos="2765"/>
        </w:tabs>
        <w:spacing w:before="4" w:line="340" w:lineRule="auto"/>
        <w:ind w:left="1147" w:right="5685" w:hanging="531"/>
        <w:jc w:val="left"/>
        <w:rPr>
          <w:sz w:val="24"/>
          <w:szCs w:val="24"/>
        </w:rPr>
      </w:pPr>
      <w:r>
        <w:rPr>
          <w:b/>
          <w:spacing w:val="-2"/>
          <w:sz w:val="24"/>
          <w:szCs w:val="24"/>
        </w:rPr>
        <w:t>HARDWARE REQUIREMENTS</w:t>
      </w:r>
      <w:r>
        <w:rPr>
          <w:b/>
          <w:spacing w:val="-67"/>
          <w:sz w:val="24"/>
          <w:szCs w:val="24"/>
        </w:rPr>
        <w:t xml:space="preserve"> </w:t>
      </w:r>
      <w:r>
        <w:rPr>
          <w:sz w:val="24"/>
          <w:szCs w:val="24"/>
        </w:rPr>
        <w:t>System</w:t>
      </w:r>
      <w:r>
        <w:rPr>
          <w:sz w:val="24"/>
          <w:szCs w:val="24"/>
        </w:rPr>
        <w:tab/>
      </w:r>
      <w:r>
        <w:rPr>
          <w:sz w:val="24"/>
          <w:szCs w:val="24"/>
        </w:rPr>
        <w:t>:</w:t>
      </w:r>
      <w:r>
        <w:rPr>
          <w:sz w:val="24"/>
          <w:szCs w:val="24"/>
        </w:rPr>
        <w:tab/>
      </w:r>
      <w:r>
        <w:rPr>
          <w:sz w:val="24"/>
          <w:szCs w:val="24"/>
        </w:rPr>
        <w:t xml:space="preserve">intel i5 </w:t>
      </w:r>
    </w:p>
    <w:p w14:paraId="7802844B">
      <w:pPr>
        <w:pStyle w:val="20"/>
        <w:tabs>
          <w:tab w:val="left" w:pos="1177"/>
          <w:tab w:val="left" w:pos="1178"/>
          <w:tab w:val="left" w:pos="2433"/>
          <w:tab w:val="left" w:pos="2765"/>
        </w:tabs>
        <w:spacing w:before="4" w:line="340" w:lineRule="auto"/>
        <w:ind w:left="1147" w:right="5685" w:firstLine="0"/>
        <w:rPr>
          <w:sz w:val="24"/>
          <w:szCs w:val="24"/>
        </w:rPr>
      </w:pPr>
      <w:r>
        <w:rPr>
          <w:sz w:val="24"/>
          <w:szCs w:val="24"/>
        </w:rPr>
        <w:t>Storage</w:t>
      </w:r>
      <w:r>
        <w:rPr>
          <w:sz w:val="24"/>
          <w:szCs w:val="24"/>
        </w:rPr>
        <w:tab/>
      </w:r>
      <w:r>
        <w:rPr>
          <w:sz w:val="24"/>
          <w:szCs w:val="24"/>
        </w:rPr>
        <w:t>:</w:t>
      </w:r>
      <w:r>
        <w:rPr>
          <w:sz w:val="24"/>
          <w:szCs w:val="24"/>
        </w:rPr>
        <w:tab/>
      </w:r>
      <w:r>
        <w:rPr>
          <w:sz w:val="24"/>
          <w:szCs w:val="24"/>
        </w:rPr>
        <w:t>Sufficient</w:t>
      </w:r>
      <w:r>
        <w:rPr>
          <w:spacing w:val="-3"/>
          <w:sz w:val="24"/>
          <w:szCs w:val="24"/>
        </w:rPr>
        <w:t xml:space="preserve"> </w:t>
      </w:r>
      <w:r>
        <w:rPr>
          <w:sz w:val="24"/>
          <w:szCs w:val="24"/>
        </w:rPr>
        <w:t>storage</w:t>
      </w:r>
    </w:p>
    <w:p w14:paraId="139A2AC8">
      <w:pPr>
        <w:pStyle w:val="7"/>
        <w:spacing w:before="4"/>
      </w:pPr>
    </w:p>
    <w:p w14:paraId="1C68061D">
      <w:pPr>
        <w:pStyle w:val="3"/>
        <w:numPr>
          <w:ilvl w:val="1"/>
          <w:numId w:val="9"/>
        </w:numPr>
        <w:tabs>
          <w:tab w:val="left" w:pos="1108"/>
        </w:tabs>
        <w:ind w:left="1107" w:hanging="421"/>
        <w:jc w:val="left"/>
        <w:rPr>
          <w:sz w:val="24"/>
          <w:szCs w:val="24"/>
        </w:rPr>
      </w:pPr>
      <w:bookmarkStart w:id="5" w:name="_TOC_250017"/>
      <w:r>
        <w:rPr>
          <w:sz w:val="24"/>
          <w:szCs w:val="24"/>
        </w:rPr>
        <w:t>FUNCTIONAL</w:t>
      </w:r>
      <w:r>
        <w:rPr>
          <w:spacing w:val="-10"/>
          <w:sz w:val="24"/>
          <w:szCs w:val="24"/>
        </w:rPr>
        <w:t xml:space="preserve"> </w:t>
      </w:r>
      <w:bookmarkEnd w:id="5"/>
      <w:r>
        <w:rPr>
          <w:sz w:val="24"/>
          <w:szCs w:val="24"/>
        </w:rPr>
        <w:t>REQUIREMENTS</w:t>
      </w:r>
    </w:p>
    <w:p w14:paraId="5DBF36A3">
      <w:pPr>
        <w:spacing w:before="131" w:line="276" w:lineRule="auto"/>
        <w:ind w:left="847" w:right="477" w:firstLine="375"/>
        <w:jc w:val="both"/>
        <w:rPr>
          <w:sz w:val="24"/>
          <w:szCs w:val="24"/>
        </w:rPr>
      </w:pPr>
      <w:r>
        <w:rPr>
          <w:sz w:val="24"/>
          <w:szCs w:val="24"/>
        </w:rPr>
        <w:t>Here are some functional requirements for the real-time road lane detection system, specifically for nighttime conditions.</w:t>
      </w:r>
    </w:p>
    <w:p w14:paraId="0B9FFC96">
      <w:pPr>
        <w:pStyle w:val="7"/>
        <w:spacing w:before="1"/>
      </w:pPr>
    </w:p>
    <w:p w14:paraId="13A9B327">
      <w:pPr>
        <w:pStyle w:val="20"/>
        <w:numPr>
          <w:ilvl w:val="2"/>
          <w:numId w:val="9"/>
        </w:numPr>
        <w:tabs>
          <w:tab w:val="left" w:pos="2288"/>
        </w:tabs>
        <w:ind w:hanging="361"/>
        <w:jc w:val="both"/>
        <w:rPr>
          <w:rFonts w:ascii="Arial MT" w:hAnsi="Arial MT"/>
          <w:sz w:val="24"/>
          <w:szCs w:val="24"/>
        </w:rPr>
      </w:pPr>
      <w:r>
        <w:rPr>
          <w:sz w:val="24"/>
          <w:szCs w:val="24"/>
        </w:rPr>
        <w:t>Real-time processing</w:t>
      </w:r>
    </w:p>
    <w:p w14:paraId="704A9C88">
      <w:pPr>
        <w:pStyle w:val="7"/>
        <w:spacing w:before="1"/>
      </w:pPr>
    </w:p>
    <w:p w14:paraId="7964048A">
      <w:pPr>
        <w:pStyle w:val="20"/>
        <w:numPr>
          <w:ilvl w:val="2"/>
          <w:numId w:val="9"/>
        </w:numPr>
        <w:tabs>
          <w:tab w:val="left" w:pos="2288"/>
        </w:tabs>
        <w:ind w:hanging="361"/>
        <w:jc w:val="both"/>
        <w:rPr>
          <w:rFonts w:ascii="Arial MT" w:hAnsi="Arial MT"/>
          <w:sz w:val="24"/>
          <w:szCs w:val="24"/>
        </w:rPr>
      </w:pPr>
      <w:r>
        <w:rPr>
          <w:sz w:val="24"/>
          <w:szCs w:val="24"/>
        </w:rPr>
        <w:t>Night time visionPhoto</w:t>
      </w:r>
      <w:r>
        <w:rPr>
          <w:spacing w:val="-8"/>
          <w:sz w:val="24"/>
          <w:szCs w:val="24"/>
        </w:rPr>
        <w:t xml:space="preserve"> </w:t>
      </w:r>
    </w:p>
    <w:p w14:paraId="0D0F1B25">
      <w:pPr>
        <w:pStyle w:val="20"/>
        <w:rPr>
          <w:rFonts w:ascii="Arial MT" w:hAnsi="Arial MT"/>
          <w:sz w:val="24"/>
          <w:szCs w:val="24"/>
        </w:rPr>
      </w:pPr>
    </w:p>
    <w:p w14:paraId="17911B68">
      <w:pPr>
        <w:pStyle w:val="20"/>
        <w:numPr>
          <w:ilvl w:val="2"/>
          <w:numId w:val="9"/>
        </w:numPr>
        <w:tabs>
          <w:tab w:val="left" w:pos="2288"/>
        </w:tabs>
        <w:ind w:hanging="361"/>
        <w:jc w:val="both"/>
        <w:rPr>
          <w:rFonts w:ascii="Arial MT" w:hAnsi="Arial MT"/>
          <w:sz w:val="24"/>
          <w:szCs w:val="24"/>
        </w:rPr>
      </w:pPr>
      <w:r>
        <w:rPr>
          <w:sz w:val="24"/>
          <w:szCs w:val="24"/>
        </w:rPr>
        <w:t>Lane Detection accuracy</w:t>
      </w:r>
    </w:p>
    <w:p w14:paraId="34D52AC4">
      <w:pPr>
        <w:pStyle w:val="20"/>
        <w:rPr>
          <w:rFonts w:ascii="Arial MT" w:hAnsi="Arial MT"/>
          <w:sz w:val="24"/>
          <w:szCs w:val="24"/>
        </w:rPr>
      </w:pPr>
    </w:p>
    <w:p w14:paraId="70D66DB4">
      <w:pPr>
        <w:pStyle w:val="20"/>
        <w:numPr>
          <w:ilvl w:val="2"/>
          <w:numId w:val="9"/>
        </w:numPr>
        <w:tabs>
          <w:tab w:val="left" w:pos="2288"/>
        </w:tabs>
        <w:ind w:hanging="361"/>
        <w:jc w:val="both"/>
        <w:rPr>
          <w:rFonts w:ascii="Arial MT" w:hAnsi="Arial MT"/>
          <w:sz w:val="24"/>
          <w:szCs w:val="24"/>
        </w:rPr>
      </w:pPr>
      <w:r>
        <w:rPr>
          <w:sz w:val="24"/>
          <w:szCs w:val="24"/>
        </w:rPr>
        <w:t>Robustness to environmental conditions</w:t>
      </w:r>
    </w:p>
    <w:p w14:paraId="6D3B7DAF">
      <w:pPr>
        <w:pStyle w:val="20"/>
        <w:rPr>
          <w:rFonts w:ascii="Arial MT" w:hAnsi="Arial MT"/>
          <w:sz w:val="24"/>
          <w:szCs w:val="24"/>
        </w:rPr>
      </w:pPr>
    </w:p>
    <w:p w14:paraId="1E51A6FA">
      <w:pPr>
        <w:pStyle w:val="20"/>
        <w:numPr>
          <w:ilvl w:val="2"/>
          <w:numId w:val="9"/>
        </w:numPr>
        <w:tabs>
          <w:tab w:val="left" w:pos="2288"/>
        </w:tabs>
        <w:ind w:hanging="361"/>
        <w:jc w:val="both"/>
        <w:rPr>
          <w:rFonts w:ascii="Arial MT" w:hAnsi="Arial MT"/>
          <w:sz w:val="24"/>
          <w:szCs w:val="24"/>
        </w:rPr>
      </w:pPr>
      <w:r>
        <w:rPr>
          <w:sz w:val="24"/>
          <w:szCs w:val="24"/>
        </w:rPr>
        <w:t>Adaptive to different road types</w:t>
      </w:r>
    </w:p>
    <w:p w14:paraId="3D7F76CC">
      <w:pPr>
        <w:pStyle w:val="20"/>
        <w:rPr>
          <w:rFonts w:ascii="Arial MT" w:hAnsi="Arial MT"/>
          <w:sz w:val="24"/>
          <w:szCs w:val="24"/>
        </w:rPr>
      </w:pPr>
    </w:p>
    <w:p w14:paraId="5DFD4FDE">
      <w:pPr>
        <w:pStyle w:val="20"/>
        <w:numPr>
          <w:ilvl w:val="2"/>
          <w:numId w:val="9"/>
        </w:numPr>
        <w:tabs>
          <w:tab w:val="left" w:pos="2288"/>
        </w:tabs>
        <w:ind w:hanging="361"/>
        <w:jc w:val="both"/>
        <w:rPr>
          <w:rFonts w:ascii="Arial MT" w:hAnsi="Arial MT"/>
          <w:sz w:val="24"/>
          <w:szCs w:val="24"/>
        </w:rPr>
      </w:pPr>
      <w:r>
        <w:rPr>
          <w:sz w:val="24"/>
          <w:szCs w:val="24"/>
        </w:rPr>
        <w:t>Alerts and feedback</w:t>
      </w:r>
    </w:p>
    <w:p w14:paraId="59EDD6BB">
      <w:pPr>
        <w:pStyle w:val="20"/>
        <w:rPr>
          <w:rFonts w:ascii="Arial MT" w:hAnsi="Arial MT"/>
          <w:sz w:val="24"/>
          <w:szCs w:val="24"/>
        </w:rPr>
      </w:pPr>
    </w:p>
    <w:p w14:paraId="1453B108">
      <w:pPr>
        <w:pStyle w:val="20"/>
        <w:numPr>
          <w:ilvl w:val="2"/>
          <w:numId w:val="9"/>
        </w:numPr>
        <w:tabs>
          <w:tab w:val="left" w:pos="2288"/>
        </w:tabs>
        <w:ind w:hanging="361"/>
        <w:jc w:val="both"/>
        <w:rPr>
          <w:rFonts w:ascii="Arial MT" w:hAnsi="Arial MT"/>
          <w:sz w:val="24"/>
          <w:szCs w:val="24"/>
        </w:rPr>
      </w:pPr>
      <w:r>
        <w:rPr>
          <w:sz w:val="24"/>
          <w:szCs w:val="24"/>
        </w:rPr>
        <w:t>Integration with vehicle systems</w:t>
      </w:r>
    </w:p>
    <w:p w14:paraId="69BB455D">
      <w:pPr>
        <w:tabs>
          <w:tab w:val="left" w:pos="2288"/>
        </w:tabs>
        <w:jc w:val="both"/>
        <w:rPr>
          <w:rFonts w:ascii="Arial MT" w:hAnsi="Arial MT"/>
          <w:sz w:val="24"/>
          <w:szCs w:val="24"/>
        </w:rPr>
      </w:pPr>
    </w:p>
    <w:p w14:paraId="5060E93C">
      <w:pPr>
        <w:pStyle w:val="7"/>
        <w:spacing w:before="8"/>
        <w:rPr>
          <w:sz w:val="34"/>
        </w:rPr>
      </w:pPr>
    </w:p>
    <w:p w14:paraId="30E08494">
      <w:pPr>
        <w:spacing w:before="1"/>
        <w:ind w:right="432"/>
        <w:jc w:val="center"/>
        <w:rPr>
          <w:b/>
          <w:sz w:val="26"/>
        </w:rPr>
      </w:pPr>
    </w:p>
    <w:p w14:paraId="5D715438">
      <w:pPr>
        <w:jc w:val="center"/>
        <w:rPr>
          <w:sz w:val="26"/>
        </w:rPr>
        <w:sectPr>
          <w:footerReference r:id="rId13" w:type="default"/>
          <w:pgSz w:w="12240" w:h="15840"/>
          <w:pgMar w:top="1500" w:right="460" w:bottom="280" w:left="880" w:header="0" w:footer="567" w:gutter="0"/>
          <w:cols w:space="720" w:num="1"/>
          <w:docGrid w:linePitch="299" w:charSpace="0"/>
        </w:sectPr>
      </w:pPr>
    </w:p>
    <w:p w14:paraId="47DF9844">
      <w:pPr>
        <w:pStyle w:val="20"/>
        <w:numPr>
          <w:ilvl w:val="2"/>
          <w:numId w:val="9"/>
        </w:numPr>
        <w:tabs>
          <w:tab w:val="left" w:pos="2287"/>
          <w:tab w:val="left" w:pos="2288"/>
        </w:tabs>
        <w:spacing w:before="113"/>
        <w:ind w:hanging="361"/>
        <w:rPr>
          <w:rFonts w:ascii="Arial MT" w:hAnsi="Arial MT"/>
          <w:sz w:val="24"/>
        </w:rPr>
      </w:pPr>
      <w:r>
        <w:rPr>
          <w:sz w:val="24"/>
        </w:rPr>
        <w:t>Performance metrics</w:t>
      </w:r>
    </w:p>
    <w:p w14:paraId="67E13846">
      <w:pPr>
        <w:pStyle w:val="7"/>
        <w:spacing w:before="1"/>
      </w:pPr>
    </w:p>
    <w:p w14:paraId="4638D1E3">
      <w:pPr>
        <w:pStyle w:val="20"/>
        <w:numPr>
          <w:ilvl w:val="2"/>
          <w:numId w:val="9"/>
        </w:numPr>
        <w:tabs>
          <w:tab w:val="left" w:pos="2287"/>
          <w:tab w:val="left" w:pos="2288"/>
        </w:tabs>
        <w:ind w:hanging="361"/>
        <w:rPr>
          <w:rFonts w:ascii="Arial MT" w:hAnsi="Arial MT"/>
          <w:sz w:val="24"/>
        </w:rPr>
      </w:pPr>
      <w:r>
        <w:rPr>
          <w:sz w:val="24"/>
        </w:rPr>
        <w:t>User Interface</w:t>
      </w:r>
    </w:p>
    <w:p w14:paraId="0CD8BFFE">
      <w:pPr>
        <w:pStyle w:val="7"/>
        <w:spacing w:before="1"/>
      </w:pPr>
    </w:p>
    <w:p w14:paraId="724A3489">
      <w:pPr>
        <w:pStyle w:val="20"/>
        <w:numPr>
          <w:ilvl w:val="2"/>
          <w:numId w:val="9"/>
        </w:numPr>
        <w:tabs>
          <w:tab w:val="left" w:pos="2287"/>
          <w:tab w:val="left" w:pos="2288"/>
        </w:tabs>
        <w:ind w:hanging="361"/>
        <w:rPr>
          <w:rFonts w:ascii="Arial MT" w:hAnsi="Arial MT"/>
          <w:sz w:val="24"/>
        </w:rPr>
      </w:pPr>
      <w:r>
        <w:rPr>
          <w:sz w:val="24"/>
        </w:rPr>
        <w:t>Documentation and support</w:t>
      </w:r>
    </w:p>
    <w:p w14:paraId="23CE4DA1">
      <w:pPr>
        <w:pStyle w:val="7"/>
        <w:spacing w:before="1"/>
      </w:pPr>
    </w:p>
    <w:p w14:paraId="3C84D5A8">
      <w:pPr>
        <w:pStyle w:val="20"/>
        <w:numPr>
          <w:ilvl w:val="2"/>
          <w:numId w:val="9"/>
        </w:numPr>
        <w:tabs>
          <w:tab w:val="left" w:pos="2287"/>
          <w:tab w:val="left" w:pos="2288"/>
        </w:tabs>
        <w:ind w:hanging="361"/>
        <w:rPr>
          <w:rFonts w:ascii="Arial MT" w:hAnsi="Arial MT"/>
          <w:sz w:val="24"/>
        </w:rPr>
      </w:pPr>
      <w:r>
        <w:rPr>
          <w:sz w:val="24"/>
        </w:rPr>
        <w:t>Scalability</w:t>
      </w:r>
    </w:p>
    <w:p w14:paraId="4F056266">
      <w:pPr>
        <w:pStyle w:val="7"/>
        <w:rPr>
          <w:sz w:val="26"/>
        </w:rPr>
      </w:pPr>
    </w:p>
    <w:p w14:paraId="1C9CD120">
      <w:pPr>
        <w:pStyle w:val="7"/>
        <w:rPr>
          <w:sz w:val="26"/>
        </w:rPr>
      </w:pPr>
    </w:p>
    <w:p w14:paraId="470F8BF2">
      <w:pPr>
        <w:pStyle w:val="7"/>
        <w:rPr>
          <w:sz w:val="26"/>
        </w:rPr>
      </w:pPr>
    </w:p>
    <w:p w14:paraId="3A789C28">
      <w:pPr>
        <w:pStyle w:val="7"/>
        <w:spacing w:before="3"/>
        <w:rPr>
          <w:sz w:val="29"/>
        </w:rPr>
      </w:pPr>
    </w:p>
    <w:p w14:paraId="400B6AD2">
      <w:pPr>
        <w:pStyle w:val="3"/>
        <w:numPr>
          <w:ilvl w:val="1"/>
          <w:numId w:val="9"/>
        </w:numPr>
        <w:tabs>
          <w:tab w:val="left" w:pos="1664"/>
          <w:tab w:val="left" w:pos="1665"/>
        </w:tabs>
        <w:ind w:left="1664" w:hanging="818"/>
        <w:jc w:val="left"/>
        <w:rPr>
          <w:sz w:val="24"/>
          <w:szCs w:val="24"/>
        </w:rPr>
      </w:pPr>
      <w:bookmarkStart w:id="6" w:name="_TOC_250016"/>
      <w:r>
        <w:rPr>
          <w:sz w:val="24"/>
          <w:szCs w:val="24"/>
        </w:rPr>
        <w:t>NON-FUNCTIONAL</w:t>
      </w:r>
      <w:r>
        <w:rPr>
          <w:spacing w:val="-12"/>
          <w:sz w:val="24"/>
          <w:szCs w:val="24"/>
        </w:rPr>
        <w:t xml:space="preserve"> </w:t>
      </w:r>
      <w:bookmarkEnd w:id="6"/>
      <w:r>
        <w:rPr>
          <w:sz w:val="24"/>
          <w:szCs w:val="24"/>
        </w:rPr>
        <w:t>REQUIREMENTS</w:t>
      </w:r>
    </w:p>
    <w:p w14:paraId="110DCE49">
      <w:pPr>
        <w:pStyle w:val="7"/>
        <w:spacing w:before="131" w:line="343" w:lineRule="auto"/>
        <w:ind w:left="847" w:right="475" w:firstLine="90"/>
        <w:jc w:val="both"/>
      </w:pPr>
      <w:r>
        <w:t>These are basically the quality constraints that the system must satisfy according to the project</w:t>
      </w:r>
      <w:r>
        <w:rPr>
          <w:spacing w:val="1"/>
        </w:rPr>
        <w:t xml:space="preserve"> </w:t>
      </w:r>
      <w:r>
        <w:t>contract. The priority or extent to which these factors are implemented varies from one project to</w:t>
      </w:r>
      <w:r>
        <w:rPr>
          <w:spacing w:val="1"/>
        </w:rPr>
        <w:t xml:space="preserve"> </w:t>
      </w:r>
      <w:r>
        <w:t>other.</w:t>
      </w:r>
      <w:r>
        <w:rPr>
          <w:spacing w:val="-1"/>
        </w:rPr>
        <w:t xml:space="preserve"> </w:t>
      </w:r>
      <w:r>
        <w:t>They are also called non-behavioral</w:t>
      </w:r>
      <w:r>
        <w:rPr>
          <w:spacing w:val="-1"/>
        </w:rPr>
        <w:t xml:space="preserve"> </w:t>
      </w:r>
      <w:r>
        <w:t>requirements.</w:t>
      </w:r>
    </w:p>
    <w:p w14:paraId="59AF91BF">
      <w:pPr>
        <w:pStyle w:val="7"/>
        <w:spacing w:before="102"/>
        <w:ind w:left="847"/>
        <w:jc w:val="both"/>
        <w:rPr>
          <w:sz w:val="26"/>
        </w:rPr>
      </w:pPr>
      <w:r>
        <w:t>They basically deal with issues like</w:t>
      </w:r>
      <w:r>
        <w:rPr>
          <w:sz w:val="26"/>
        </w:rPr>
        <w:t>:</w:t>
      </w:r>
    </w:p>
    <w:p w14:paraId="3F773450">
      <w:pPr>
        <w:pStyle w:val="7"/>
        <w:rPr>
          <w:sz w:val="28"/>
        </w:rPr>
      </w:pPr>
    </w:p>
    <w:p w14:paraId="5B1EB86D">
      <w:pPr>
        <w:pStyle w:val="20"/>
        <w:numPr>
          <w:ilvl w:val="2"/>
          <w:numId w:val="9"/>
        </w:numPr>
        <w:tabs>
          <w:tab w:val="left" w:pos="2287"/>
          <w:tab w:val="left" w:pos="2288"/>
        </w:tabs>
        <w:spacing w:before="235"/>
        <w:ind w:hanging="361"/>
        <w:rPr>
          <w:rFonts w:ascii="Arial MT" w:hAnsi="Arial MT"/>
          <w:sz w:val="24"/>
        </w:rPr>
      </w:pPr>
      <w:r>
        <w:rPr>
          <w:sz w:val="24"/>
        </w:rPr>
        <w:t>Portability</w:t>
      </w:r>
    </w:p>
    <w:p w14:paraId="449625DC">
      <w:pPr>
        <w:pStyle w:val="7"/>
        <w:spacing w:before="1"/>
      </w:pPr>
    </w:p>
    <w:p w14:paraId="4F3730DA">
      <w:pPr>
        <w:pStyle w:val="20"/>
        <w:numPr>
          <w:ilvl w:val="2"/>
          <w:numId w:val="9"/>
        </w:numPr>
        <w:tabs>
          <w:tab w:val="left" w:pos="2287"/>
          <w:tab w:val="left" w:pos="2288"/>
        </w:tabs>
        <w:ind w:hanging="361"/>
        <w:rPr>
          <w:rFonts w:ascii="Arial MT" w:hAnsi="Arial MT"/>
          <w:sz w:val="24"/>
        </w:rPr>
      </w:pPr>
      <w:r>
        <w:rPr>
          <w:sz w:val="24"/>
        </w:rPr>
        <w:t>Security</w:t>
      </w:r>
    </w:p>
    <w:p w14:paraId="135A036C">
      <w:pPr>
        <w:pStyle w:val="7"/>
        <w:spacing w:before="1"/>
      </w:pPr>
    </w:p>
    <w:p w14:paraId="7F42131B">
      <w:pPr>
        <w:pStyle w:val="20"/>
        <w:numPr>
          <w:ilvl w:val="2"/>
          <w:numId w:val="9"/>
        </w:numPr>
        <w:tabs>
          <w:tab w:val="left" w:pos="2287"/>
          <w:tab w:val="left" w:pos="2288"/>
        </w:tabs>
        <w:ind w:hanging="361"/>
        <w:rPr>
          <w:rFonts w:ascii="Arial MT" w:hAnsi="Arial MT"/>
          <w:sz w:val="24"/>
        </w:rPr>
      </w:pPr>
      <w:r>
        <w:rPr>
          <w:sz w:val="24"/>
        </w:rPr>
        <w:t>Maintainability</w:t>
      </w:r>
    </w:p>
    <w:p w14:paraId="24E400F3">
      <w:pPr>
        <w:pStyle w:val="7"/>
        <w:spacing w:before="1"/>
      </w:pPr>
    </w:p>
    <w:p w14:paraId="5A0533C8">
      <w:pPr>
        <w:pStyle w:val="20"/>
        <w:numPr>
          <w:ilvl w:val="2"/>
          <w:numId w:val="9"/>
        </w:numPr>
        <w:tabs>
          <w:tab w:val="left" w:pos="2287"/>
          <w:tab w:val="left" w:pos="2288"/>
        </w:tabs>
        <w:ind w:hanging="361"/>
        <w:rPr>
          <w:rFonts w:ascii="Arial MT" w:hAnsi="Arial MT"/>
          <w:sz w:val="24"/>
        </w:rPr>
      </w:pPr>
      <w:r>
        <w:rPr>
          <w:sz w:val="24"/>
        </w:rPr>
        <w:t>Reliability</w:t>
      </w:r>
    </w:p>
    <w:p w14:paraId="14A060C4">
      <w:pPr>
        <w:pStyle w:val="7"/>
        <w:spacing w:before="1"/>
      </w:pPr>
    </w:p>
    <w:p w14:paraId="67AD0243">
      <w:pPr>
        <w:pStyle w:val="20"/>
        <w:numPr>
          <w:ilvl w:val="2"/>
          <w:numId w:val="9"/>
        </w:numPr>
        <w:tabs>
          <w:tab w:val="left" w:pos="2287"/>
          <w:tab w:val="left" w:pos="2288"/>
        </w:tabs>
        <w:ind w:hanging="361"/>
        <w:rPr>
          <w:rFonts w:ascii="Arial MT" w:hAnsi="Arial MT"/>
          <w:sz w:val="26"/>
        </w:rPr>
      </w:pPr>
      <w:r>
        <w:rPr>
          <w:sz w:val="24"/>
        </w:rPr>
        <w:t>Scalability</w:t>
      </w:r>
    </w:p>
    <w:p w14:paraId="733CB3FB">
      <w:pPr>
        <w:pStyle w:val="7"/>
        <w:spacing w:before="2"/>
        <w:rPr>
          <w:sz w:val="26"/>
        </w:rPr>
      </w:pPr>
    </w:p>
    <w:p w14:paraId="7AD196BF">
      <w:pPr>
        <w:pStyle w:val="20"/>
        <w:numPr>
          <w:ilvl w:val="2"/>
          <w:numId w:val="9"/>
        </w:numPr>
        <w:tabs>
          <w:tab w:val="left" w:pos="2287"/>
          <w:tab w:val="left" w:pos="2288"/>
        </w:tabs>
        <w:ind w:hanging="361"/>
        <w:rPr>
          <w:rFonts w:ascii="Arial MT" w:hAnsi="Arial MT"/>
          <w:sz w:val="26"/>
        </w:rPr>
      </w:pPr>
      <w:r>
        <w:rPr>
          <w:sz w:val="26"/>
        </w:rPr>
        <w:t>Performance</w:t>
      </w:r>
    </w:p>
    <w:p w14:paraId="5591133F">
      <w:pPr>
        <w:pStyle w:val="7"/>
        <w:spacing w:before="1"/>
        <w:rPr>
          <w:sz w:val="26"/>
        </w:rPr>
      </w:pPr>
    </w:p>
    <w:p w14:paraId="399C4D73">
      <w:pPr>
        <w:pStyle w:val="20"/>
        <w:numPr>
          <w:ilvl w:val="2"/>
          <w:numId w:val="9"/>
        </w:numPr>
        <w:tabs>
          <w:tab w:val="left" w:pos="2287"/>
          <w:tab w:val="left" w:pos="2288"/>
        </w:tabs>
        <w:ind w:hanging="361"/>
        <w:rPr>
          <w:rFonts w:ascii="Arial MT" w:hAnsi="Arial MT"/>
          <w:sz w:val="26"/>
        </w:rPr>
      </w:pPr>
      <w:r>
        <w:rPr>
          <w:sz w:val="26"/>
        </w:rPr>
        <w:t>Reusability</w:t>
      </w:r>
    </w:p>
    <w:p w14:paraId="3C540E64">
      <w:pPr>
        <w:pStyle w:val="7"/>
        <w:spacing w:before="1"/>
        <w:rPr>
          <w:sz w:val="26"/>
        </w:rPr>
      </w:pPr>
    </w:p>
    <w:p w14:paraId="7FB8F574">
      <w:pPr>
        <w:pStyle w:val="20"/>
        <w:numPr>
          <w:ilvl w:val="2"/>
          <w:numId w:val="9"/>
        </w:numPr>
        <w:tabs>
          <w:tab w:val="left" w:pos="2287"/>
          <w:tab w:val="left" w:pos="2288"/>
        </w:tabs>
        <w:ind w:hanging="361"/>
        <w:rPr>
          <w:rFonts w:ascii="Arial MT" w:hAnsi="Arial MT"/>
          <w:sz w:val="26"/>
          <w:szCs w:val="26"/>
        </w:rPr>
      </w:pPr>
      <w:r>
        <w:rPr>
          <w:sz w:val="26"/>
          <w:szCs w:val="26"/>
        </w:rPr>
        <w:t>Integration</w:t>
      </w:r>
    </w:p>
    <w:p w14:paraId="75AD6F41">
      <w:pPr>
        <w:pStyle w:val="20"/>
        <w:rPr>
          <w:sz w:val="26"/>
          <w:szCs w:val="26"/>
        </w:rPr>
      </w:pPr>
    </w:p>
    <w:p w14:paraId="1992043B">
      <w:pPr>
        <w:pStyle w:val="20"/>
        <w:numPr>
          <w:ilvl w:val="2"/>
          <w:numId w:val="9"/>
        </w:numPr>
        <w:tabs>
          <w:tab w:val="left" w:pos="2287"/>
          <w:tab w:val="left" w:pos="2288"/>
        </w:tabs>
        <w:ind w:hanging="361"/>
        <w:rPr>
          <w:rFonts w:ascii="Arial MT" w:hAnsi="Arial MT"/>
          <w:sz w:val="26"/>
          <w:szCs w:val="26"/>
        </w:rPr>
      </w:pPr>
      <w:r>
        <w:rPr>
          <w:sz w:val="26"/>
          <w:szCs w:val="26"/>
        </w:rPr>
        <w:t>Compliance</w:t>
      </w:r>
    </w:p>
    <w:p w14:paraId="5F310E3D">
      <w:pPr>
        <w:tabs>
          <w:tab w:val="left" w:pos="2287"/>
          <w:tab w:val="left" w:pos="2288"/>
        </w:tabs>
        <w:rPr>
          <w:rFonts w:ascii="Arial MT" w:hAnsi="Arial MT"/>
          <w:sz w:val="24"/>
        </w:rPr>
        <w:sectPr>
          <w:footerReference r:id="rId14" w:type="default"/>
          <w:pgSz w:w="12240" w:h="15840"/>
          <w:pgMar w:top="1500" w:right="460" w:bottom="3260" w:left="880" w:header="0" w:footer="567" w:gutter="0"/>
          <w:cols w:space="720" w:num="1"/>
          <w:docGrid w:linePitch="299" w:charSpace="0"/>
        </w:sectPr>
      </w:pPr>
    </w:p>
    <w:p w14:paraId="02AA7037">
      <w:pPr>
        <w:pStyle w:val="7"/>
        <w:rPr>
          <w:sz w:val="30"/>
        </w:rPr>
      </w:pPr>
    </w:p>
    <w:p w14:paraId="5F9F9F82">
      <w:pPr>
        <w:pStyle w:val="7"/>
        <w:rPr>
          <w:sz w:val="30"/>
        </w:rPr>
      </w:pPr>
    </w:p>
    <w:p w14:paraId="09B71A8B">
      <w:pPr>
        <w:pStyle w:val="7"/>
        <w:rPr>
          <w:sz w:val="30"/>
        </w:rPr>
      </w:pPr>
    </w:p>
    <w:p w14:paraId="50820895">
      <w:pPr>
        <w:pStyle w:val="20"/>
        <w:numPr>
          <w:ilvl w:val="1"/>
          <w:numId w:val="10"/>
        </w:numPr>
        <w:tabs>
          <w:tab w:val="left" w:pos="1547"/>
          <w:tab w:val="left" w:pos="1548"/>
        </w:tabs>
        <w:spacing w:before="226"/>
        <w:ind w:hanging="701"/>
        <w:jc w:val="left"/>
        <w:rPr>
          <w:b/>
          <w:sz w:val="24"/>
          <w:szCs w:val="24"/>
        </w:rPr>
      </w:pPr>
      <w:r>
        <w:rPr>
          <w:b/>
          <w:sz w:val="24"/>
          <w:szCs w:val="24"/>
        </w:rPr>
        <w:t>System</w:t>
      </w:r>
      <w:r>
        <w:rPr>
          <w:b/>
          <w:spacing w:val="-10"/>
          <w:sz w:val="24"/>
          <w:szCs w:val="24"/>
        </w:rPr>
        <w:t xml:space="preserve"> </w:t>
      </w:r>
      <w:r>
        <w:rPr>
          <w:b/>
          <w:sz w:val="24"/>
          <w:szCs w:val="24"/>
        </w:rPr>
        <w:t>Design</w:t>
      </w:r>
    </w:p>
    <w:p w14:paraId="27901DEA">
      <w:pPr>
        <w:pStyle w:val="2"/>
        <w:spacing w:line="324" w:lineRule="auto"/>
        <w:ind w:left="847" w:right="4090" w:firstLine="239"/>
        <w:jc w:val="left"/>
      </w:pPr>
      <w:bookmarkStart w:id="7" w:name="_TOC_250015"/>
      <w:r>
        <w:rPr>
          <w:b w:val="0"/>
        </w:rPr>
        <w:br w:type="column"/>
      </w:r>
      <w:r>
        <w:t>CHAPTER-4</w:t>
      </w:r>
      <w:r>
        <w:rPr>
          <w:spacing w:val="1"/>
        </w:rPr>
        <w:t xml:space="preserve"> </w:t>
      </w:r>
      <w:r>
        <w:t>SYSTEM</w:t>
      </w:r>
      <w:r>
        <w:rPr>
          <w:spacing w:val="-10"/>
        </w:rPr>
        <w:t xml:space="preserve"> </w:t>
      </w:r>
      <w:bookmarkEnd w:id="7"/>
      <w:r>
        <w:t>DESIGN</w:t>
      </w:r>
    </w:p>
    <w:p w14:paraId="33F6EA75">
      <w:pPr>
        <w:spacing w:line="324" w:lineRule="auto"/>
        <w:sectPr>
          <w:pgSz w:w="12240" w:h="15840"/>
          <w:pgMar w:top="1500" w:right="460" w:bottom="3260" w:left="880" w:header="0" w:footer="567" w:gutter="0"/>
          <w:cols w:equalWidth="0" w:num="2">
            <w:col w:w="3282" w:space="48"/>
            <w:col w:w="7570"/>
          </w:cols>
          <w:docGrid w:linePitch="299" w:charSpace="0"/>
        </w:sectPr>
      </w:pPr>
    </w:p>
    <w:p w14:paraId="2B5DBD01">
      <w:pPr>
        <w:pStyle w:val="7"/>
        <w:spacing w:before="3"/>
        <w:rPr>
          <w:b/>
          <w:sz w:val="17"/>
        </w:rPr>
      </w:pPr>
    </w:p>
    <w:p w14:paraId="46289EF0">
      <w:pPr>
        <w:pStyle w:val="7"/>
        <w:spacing w:before="90" w:line="360" w:lineRule="auto"/>
        <w:ind w:left="847" w:firstLine="450"/>
      </w:pPr>
      <w:r>
        <w:t>In</w:t>
      </w:r>
      <w:r>
        <w:rPr>
          <w:spacing w:val="28"/>
        </w:rPr>
        <w:t xml:space="preserve"> </w:t>
      </w:r>
      <w:r>
        <w:t>this</w:t>
      </w:r>
      <w:r>
        <w:rPr>
          <w:spacing w:val="29"/>
        </w:rPr>
        <w:t xml:space="preserve"> </w:t>
      </w:r>
      <w:r>
        <w:t>phase,</w:t>
      </w:r>
      <w:r>
        <w:rPr>
          <w:spacing w:val="14"/>
        </w:rPr>
        <w:t xml:space="preserve"> </w:t>
      </w:r>
      <w:r>
        <w:t>the</w:t>
      </w:r>
      <w:r>
        <w:rPr>
          <w:spacing w:val="13"/>
        </w:rPr>
        <w:t xml:space="preserve"> </w:t>
      </w:r>
      <w:r>
        <w:t>system</w:t>
      </w:r>
      <w:r>
        <w:rPr>
          <w:spacing w:val="14"/>
        </w:rPr>
        <w:t xml:space="preserve"> </w:t>
      </w:r>
      <w:r>
        <w:t>and</w:t>
      </w:r>
      <w:r>
        <w:rPr>
          <w:spacing w:val="14"/>
        </w:rPr>
        <w:t xml:space="preserve"> </w:t>
      </w:r>
      <w:r>
        <w:t>software</w:t>
      </w:r>
      <w:r>
        <w:rPr>
          <w:spacing w:val="14"/>
        </w:rPr>
        <w:t xml:space="preserve"> </w:t>
      </w:r>
      <w:r>
        <w:t>design</w:t>
      </w:r>
      <w:r>
        <w:rPr>
          <w:spacing w:val="14"/>
        </w:rPr>
        <w:t xml:space="preserve"> </w:t>
      </w:r>
      <w:r>
        <w:t>documents</w:t>
      </w:r>
      <w:r>
        <w:rPr>
          <w:spacing w:val="14"/>
        </w:rPr>
        <w:t xml:space="preserve"> </w:t>
      </w:r>
      <w:r>
        <w:t>are</w:t>
      </w:r>
      <w:r>
        <w:rPr>
          <w:spacing w:val="14"/>
        </w:rPr>
        <w:t xml:space="preserve"> </w:t>
      </w:r>
      <w:r>
        <w:t>prepared</w:t>
      </w:r>
      <w:r>
        <w:rPr>
          <w:spacing w:val="14"/>
        </w:rPr>
        <w:t xml:space="preserve"> </w:t>
      </w:r>
      <w:r>
        <w:t>as</w:t>
      </w:r>
      <w:r>
        <w:rPr>
          <w:spacing w:val="13"/>
        </w:rPr>
        <w:t xml:space="preserve"> </w:t>
      </w:r>
      <w:r>
        <w:t>per</w:t>
      </w:r>
      <w:r>
        <w:rPr>
          <w:spacing w:val="14"/>
        </w:rPr>
        <w:t xml:space="preserve"> </w:t>
      </w:r>
      <w:r>
        <w:t>the</w:t>
      </w:r>
      <w:r>
        <w:rPr>
          <w:spacing w:val="14"/>
        </w:rPr>
        <w:t xml:space="preserve"> </w:t>
      </w:r>
      <w:r>
        <w:t>requirement</w:t>
      </w:r>
      <w:r>
        <w:rPr>
          <w:spacing w:val="-57"/>
        </w:rPr>
        <w:t xml:space="preserve"> </w:t>
      </w:r>
      <w:r>
        <w:t>specification document. This helps define overall system architecture.</w:t>
      </w:r>
    </w:p>
    <w:p w14:paraId="1F663348">
      <w:pPr>
        <w:pStyle w:val="7"/>
        <w:spacing w:before="120"/>
        <w:ind w:left="847"/>
      </w:pPr>
      <w:r>
        <w:t>There are two kinds of design documents developed in this phase:</w:t>
      </w:r>
    </w:p>
    <w:p w14:paraId="2ECA1FAF">
      <w:pPr>
        <w:pStyle w:val="7"/>
        <w:spacing w:before="9"/>
        <w:rPr>
          <w:sz w:val="32"/>
        </w:rPr>
      </w:pPr>
    </w:p>
    <w:p w14:paraId="1B2E3DD7">
      <w:pPr>
        <w:pStyle w:val="3"/>
        <w:spacing w:before="1"/>
        <w:rPr>
          <w:sz w:val="24"/>
          <w:szCs w:val="24"/>
        </w:rPr>
      </w:pPr>
      <w:r>
        <w:rPr>
          <w:sz w:val="24"/>
          <w:szCs w:val="24"/>
        </w:rPr>
        <w:t>High-Level</w:t>
      </w:r>
      <w:r>
        <w:rPr>
          <w:spacing w:val="-7"/>
          <w:sz w:val="24"/>
          <w:szCs w:val="24"/>
        </w:rPr>
        <w:t xml:space="preserve"> </w:t>
      </w:r>
      <w:r>
        <w:rPr>
          <w:sz w:val="24"/>
          <w:szCs w:val="24"/>
        </w:rPr>
        <w:t>Design</w:t>
      </w:r>
      <w:r>
        <w:rPr>
          <w:spacing w:val="-6"/>
          <w:sz w:val="24"/>
          <w:szCs w:val="24"/>
        </w:rPr>
        <w:t xml:space="preserve"> </w:t>
      </w:r>
      <w:r>
        <w:rPr>
          <w:sz w:val="24"/>
          <w:szCs w:val="24"/>
        </w:rPr>
        <w:t>(HLD)</w:t>
      </w:r>
    </w:p>
    <w:p w14:paraId="58071C99">
      <w:pPr>
        <w:pStyle w:val="7"/>
        <w:spacing w:before="7"/>
        <w:rPr>
          <w:b/>
          <w:sz w:val="23"/>
        </w:rPr>
      </w:pPr>
    </w:p>
    <w:p w14:paraId="23E0FBF7">
      <w:pPr>
        <w:pStyle w:val="20"/>
        <w:numPr>
          <w:ilvl w:val="2"/>
          <w:numId w:val="10"/>
        </w:numPr>
        <w:tabs>
          <w:tab w:val="left" w:pos="1567"/>
          <w:tab w:val="left" w:pos="1568"/>
        </w:tabs>
        <w:ind w:hanging="361"/>
        <w:rPr>
          <w:sz w:val="24"/>
        </w:rPr>
      </w:pPr>
      <w:r>
        <w:rPr>
          <w:sz w:val="24"/>
        </w:rPr>
        <w:t>Brief description and name of each module</w:t>
      </w:r>
    </w:p>
    <w:p w14:paraId="092EF92B">
      <w:pPr>
        <w:pStyle w:val="20"/>
        <w:numPr>
          <w:ilvl w:val="2"/>
          <w:numId w:val="10"/>
        </w:numPr>
        <w:tabs>
          <w:tab w:val="left" w:pos="1567"/>
          <w:tab w:val="left" w:pos="1568"/>
        </w:tabs>
        <w:spacing w:before="139"/>
        <w:ind w:hanging="361"/>
        <w:rPr>
          <w:sz w:val="24"/>
        </w:rPr>
      </w:pPr>
      <w:r>
        <w:rPr>
          <w:sz w:val="24"/>
        </w:rPr>
        <w:t>An outline about the functionality of every module</w:t>
      </w:r>
    </w:p>
    <w:p w14:paraId="6A199034">
      <w:pPr>
        <w:pStyle w:val="20"/>
        <w:numPr>
          <w:ilvl w:val="2"/>
          <w:numId w:val="10"/>
        </w:numPr>
        <w:tabs>
          <w:tab w:val="left" w:pos="1567"/>
          <w:tab w:val="left" w:pos="1568"/>
        </w:tabs>
        <w:spacing w:before="138"/>
        <w:ind w:hanging="361"/>
        <w:rPr>
          <w:sz w:val="24"/>
        </w:rPr>
      </w:pPr>
      <w:r>
        <w:rPr>
          <w:sz w:val="24"/>
        </w:rPr>
        <w:t>Interface relationship and dependencies between modules</w:t>
      </w:r>
    </w:p>
    <w:p w14:paraId="71BE13D2">
      <w:pPr>
        <w:pStyle w:val="20"/>
        <w:numPr>
          <w:ilvl w:val="2"/>
          <w:numId w:val="10"/>
        </w:numPr>
        <w:tabs>
          <w:tab w:val="left" w:pos="1567"/>
          <w:tab w:val="left" w:pos="1568"/>
        </w:tabs>
        <w:spacing w:before="139"/>
        <w:ind w:hanging="361"/>
        <w:rPr>
          <w:sz w:val="24"/>
        </w:rPr>
      </w:pPr>
      <w:r>
        <w:rPr>
          <w:sz w:val="24"/>
        </w:rPr>
        <w:t>Database tables identified along with their key elements</w:t>
      </w:r>
    </w:p>
    <w:p w14:paraId="240B65F0">
      <w:pPr>
        <w:pStyle w:val="20"/>
        <w:numPr>
          <w:ilvl w:val="2"/>
          <w:numId w:val="10"/>
        </w:numPr>
        <w:tabs>
          <w:tab w:val="left" w:pos="1567"/>
          <w:tab w:val="left" w:pos="1568"/>
        </w:tabs>
        <w:spacing w:before="156"/>
        <w:ind w:hanging="361"/>
        <w:rPr>
          <w:sz w:val="24"/>
        </w:rPr>
      </w:pPr>
      <w:r>
        <w:rPr>
          <w:sz w:val="24"/>
        </w:rPr>
        <w:t>Complete architecture diagrams along with technology details</w:t>
      </w:r>
    </w:p>
    <w:p w14:paraId="64526B65">
      <w:pPr>
        <w:pStyle w:val="7"/>
        <w:rPr>
          <w:sz w:val="26"/>
        </w:rPr>
      </w:pPr>
    </w:p>
    <w:p w14:paraId="48EEFF45">
      <w:pPr>
        <w:pStyle w:val="3"/>
        <w:spacing w:before="215"/>
        <w:rPr>
          <w:sz w:val="24"/>
          <w:szCs w:val="24"/>
        </w:rPr>
      </w:pPr>
      <w:r>
        <w:rPr>
          <w:sz w:val="24"/>
          <w:szCs w:val="24"/>
        </w:rPr>
        <w:t>Low-Level</w:t>
      </w:r>
      <w:r>
        <w:rPr>
          <w:spacing w:val="-9"/>
          <w:sz w:val="24"/>
          <w:szCs w:val="24"/>
        </w:rPr>
        <w:t xml:space="preserve"> </w:t>
      </w:r>
      <w:r>
        <w:rPr>
          <w:sz w:val="24"/>
          <w:szCs w:val="24"/>
        </w:rPr>
        <w:t>Design(LLD)</w:t>
      </w:r>
    </w:p>
    <w:p w14:paraId="13C3E465">
      <w:pPr>
        <w:pStyle w:val="7"/>
        <w:spacing w:before="7"/>
        <w:rPr>
          <w:b/>
          <w:sz w:val="23"/>
        </w:rPr>
      </w:pPr>
    </w:p>
    <w:p w14:paraId="5D1DA080">
      <w:pPr>
        <w:pStyle w:val="20"/>
        <w:numPr>
          <w:ilvl w:val="2"/>
          <w:numId w:val="10"/>
        </w:numPr>
        <w:tabs>
          <w:tab w:val="left" w:pos="1567"/>
          <w:tab w:val="left" w:pos="1568"/>
        </w:tabs>
        <w:spacing w:before="1"/>
        <w:ind w:hanging="361"/>
        <w:rPr>
          <w:sz w:val="24"/>
        </w:rPr>
      </w:pPr>
      <w:r>
        <w:rPr>
          <w:sz w:val="24"/>
        </w:rPr>
        <w:t>Functional logic of the modules</w:t>
      </w:r>
    </w:p>
    <w:p w14:paraId="54A335FA">
      <w:pPr>
        <w:pStyle w:val="20"/>
        <w:numPr>
          <w:ilvl w:val="2"/>
          <w:numId w:val="10"/>
        </w:numPr>
        <w:tabs>
          <w:tab w:val="left" w:pos="1567"/>
          <w:tab w:val="left" w:pos="1568"/>
        </w:tabs>
        <w:spacing w:before="138"/>
        <w:ind w:hanging="361"/>
        <w:rPr>
          <w:sz w:val="24"/>
        </w:rPr>
      </w:pPr>
      <w:r>
        <w:rPr>
          <w:sz w:val="24"/>
        </w:rPr>
        <w:t>Database tables, which include type and size</w:t>
      </w:r>
    </w:p>
    <w:p w14:paraId="145A8BBE">
      <w:pPr>
        <w:pStyle w:val="20"/>
        <w:numPr>
          <w:ilvl w:val="2"/>
          <w:numId w:val="10"/>
        </w:numPr>
        <w:tabs>
          <w:tab w:val="left" w:pos="1567"/>
          <w:tab w:val="left" w:pos="1568"/>
        </w:tabs>
        <w:spacing w:before="139"/>
        <w:ind w:hanging="361"/>
        <w:rPr>
          <w:sz w:val="24"/>
        </w:rPr>
      </w:pPr>
      <w:r>
        <w:rPr>
          <w:sz w:val="24"/>
        </w:rPr>
        <w:t>Complete detail of the interface</w:t>
      </w:r>
    </w:p>
    <w:p w14:paraId="70AFBC48">
      <w:pPr>
        <w:pStyle w:val="20"/>
        <w:numPr>
          <w:ilvl w:val="2"/>
          <w:numId w:val="10"/>
        </w:numPr>
        <w:tabs>
          <w:tab w:val="left" w:pos="1567"/>
          <w:tab w:val="left" w:pos="1568"/>
        </w:tabs>
        <w:spacing w:before="138"/>
        <w:ind w:hanging="361"/>
        <w:rPr>
          <w:sz w:val="24"/>
        </w:rPr>
      </w:pPr>
      <w:r>
        <w:rPr>
          <w:sz w:val="24"/>
        </w:rPr>
        <w:t>Addresses all types of dependency issues</w:t>
      </w:r>
    </w:p>
    <w:p w14:paraId="20D70235">
      <w:pPr>
        <w:pStyle w:val="20"/>
        <w:numPr>
          <w:ilvl w:val="2"/>
          <w:numId w:val="10"/>
        </w:numPr>
        <w:tabs>
          <w:tab w:val="left" w:pos="1567"/>
          <w:tab w:val="left" w:pos="1568"/>
        </w:tabs>
        <w:spacing w:before="139"/>
        <w:ind w:hanging="361"/>
        <w:rPr>
          <w:sz w:val="24"/>
        </w:rPr>
      </w:pPr>
      <w:r>
        <w:rPr>
          <w:sz w:val="24"/>
        </w:rPr>
        <w:t>Listing of error messages</w:t>
      </w:r>
    </w:p>
    <w:p w14:paraId="22ACAB64">
      <w:pPr>
        <w:rPr>
          <w:sz w:val="24"/>
        </w:rPr>
        <w:sectPr>
          <w:type w:val="continuous"/>
          <w:pgSz w:w="12240" w:h="15840"/>
          <w:pgMar w:top="1360" w:right="460" w:bottom="280" w:left="880" w:header="720" w:footer="720" w:gutter="0"/>
          <w:cols w:space="720" w:num="1"/>
        </w:sectPr>
      </w:pPr>
    </w:p>
    <w:p w14:paraId="04E38244">
      <w:pPr>
        <w:pStyle w:val="3"/>
        <w:numPr>
          <w:ilvl w:val="1"/>
          <w:numId w:val="10"/>
        </w:numPr>
        <w:tabs>
          <w:tab w:val="left" w:pos="3531"/>
        </w:tabs>
        <w:spacing w:before="113"/>
        <w:ind w:left="3530" w:hanging="421"/>
        <w:jc w:val="left"/>
        <w:rPr>
          <w:sz w:val="24"/>
          <w:szCs w:val="24"/>
        </w:rPr>
      </w:pPr>
      <w:bookmarkStart w:id="8" w:name="_TOC_250014"/>
      <w:r>
        <w:rPr>
          <w:sz w:val="24"/>
          <w:szCs w:val="24"/>
        </w:rPr>
        <w:t>SYSTEM</w:t>
      </w:r>
      <w:r>
        <w:rPr>
          <w:spacing w:val="-9"/>
          <w:sz w:val="24"/>
          <w:szCs w:val="24"/>
        </w:rPr>
        <w:t xml:space="preserve"> </w:t>
      </w:r>
      <w:bookmarkEnd w:id="8"/>
      <w:r>
        <w:rPr>
          <w:sz w:val="24"/>
          <w:szCs w:val="24"/>
        </w:rPr>
        <w:t>ARCHITECTURE:</w:t>
      </w:r>
    </w:p>
    <w:p w14:paraId="270918C9">
      <w:pPr>
        <w:pStyle w:val="7"/>
        <w:rPr>
          <w:b/>
          <w:sz w:val="20"/>
        </w:rPr>
      </w:pPr>
    </w:p>
    <w:p w14:paraId="2308A5B2">
      <w:pPr>
        <w:pStyle w:val="7"/>
        <w:spacing w:before="8"/>
        <w:rPr>
          <w:b/>
          <w:sz w:val="14"/>
        </w:rPr>
      </w:pPr>
    </w:p>
    <w:p w14:paraId="1DC96CDE">
      <w:pPr>
        <w:pStyle w:val="7"/>
        <w:jc w:val="center"/>
        <w:rPr>
          <w:b/>
          <w:sz w:val="30"/>
        </w:rPr>
      </w:pPr>
      <w:r>
        <w:rPr>
          <w:b/>
          <w:sz w:val="30"/>
        </w:rPr>
        <w:drawing>
          <wp:inline distT="0" distB="0" distL="0" distR="0">
            <wp:extent cx="4196080" cy="2171065"/>
            <wp:effectExtent l="0" t="0" r="0" b="635"/>
            <wp:docPr id="16001519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51952" name="Picture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21170" cy="2183782"/>
                    </a:xfrm>
                    <a:prstGeom prst="rect">
                      <a:avLst/>
                    </a:prstGeom>
                  </pic:spPr>
                </pic:pic>
              </a:graphicData>
            </a:graphic>
          </wp:inline>
        </w:drawing>
      </w:r>
    </w:p>
    <w:p w14:paraId="536233E6">
      <w:pPr>
        <w:pStyle w:val="7"/>
        <w:spacing w:before="208"/>
        <w:ind w:left="670" w:right="311"/>
        <w:jc w:val="center"/>
      </w:pPr>
      <w:r>
        <w:t>Figure-4.2.1 System Architecture</w:t>
      </w:r>
    </w:p>
    <w:p w14:paraId="796DE1AE">
      <w:pPr>
        <w:pStyle w:val="7"/>
        <w:rPr>
          <w:sz w:val="20"/>
        </w:rPr>
      </w:pPr>
    </w:p>
    <w:p w14:paraId="0777DC55">
      <w:pPr>
        <w:pStyle w:val="7"/>
        <w:rPr>
          <w:sz w:val="20"/>
        </w:rPr>
      </w:pPr>
    </w:p>
    <w:p w14:paraId="1C4C4FC5">
      <w:pPr>
        <w:pStyle w:val="7"/>
        <w:rPr>
          <w:sz w:val="20"/>
        </w:rPr>
      </w:pPr>
    </w:p>
    <w:p w14:paraId="369CF675">
      <w:pPr>
        <w:pStyle w:val="7"/>
      </w:pPr>
    </w:p>
    <w:p w14:paraId="3EA7C1B1">
      <w:pPr>
        <w:pStyle w:val="3"/>
        <w:numPr>
          <w:ilvl w:val="1"/>
          <w:numId w:val="10"/>
        </w:numPr>
        <w:tabs>
          <w:tab w:val="left" w:pos="1407"/>
          <w:tab w:val="left" w:pos="1408"/>
        </w:tabs>
        <w:spacing w:before="88"/>
        <w:ind w:left="1407" w:hanging="561"/>
        <w:jc w:val="left"/>
        <w:rPr>
          <w:sz w:val="24"/>
          <w:szCs w:val="24"/>
        </w:rPr>
      </w:pPr>
      <w:bookmarkStart w:id="9" w:name="_TOC_250013"/>
      <w:r>
        <w:rPr>
          <w:sz w:val="24"/>
          <w:szCs w:val="24"/>
        </w:rPr>
        <w:t>UML</w:t>
      </w:r>
      <w:r>
        <w:rPr>
          <w:spacing w:val="-5"/>
          <w:sz w:val="24"/>
          <w:szCs w:val="24"/>
        </w:rPr>
        <w:t xml:space="preserve"> </w:t>
      </w:r>
      <w:bookmarkEnd w:id="9"/>
      <w:r>
        <w:rPr>
          <w:sz w:val="24"/>
          <w:szCs w:val="24"/>
        </w:rPr>
        <w:t>Design:</w:t>
      </w:r>
    </w:p>
    <w:p w14:paraId="44BE7F50">
      <w:pPr>
        <w:pStyle w:val="7"/>
        <w:spacing w:before="4"/>
        <w:rPr>
          <w:b/>
          <w:sz w:val="28"/>
        </w:rPr>
      </w:pPr>
    </w:p>
    <w:p w14:paraId="5B26FC00">
      <w:pPr>
        <w:pStyle w:val="7"/>
        <w:spacing w:line="360" w:lineRule="auto"/>
        <w:ind w:left="847" w:right="480" w:firstLine="750"/>
        <w:jc w:val="both"/>
      </w:pPr>
      <w:r>
        <w:t>Unified Modeling Language (UML) is a general purpose modeling language. The main aim</w:t>
      </w:r>
      <w:r>
        <w:rPr>
          <w:spacing w:val="-57"/>
        </w:rPr>
        <w:t xml:space="preserve"> </w:t>
      </w:r>
      <w:r>
        <w:t>of UML is to define a standard way to visualize the way a system has been designed. It is quite</w:t>
      </w:r>
      <w:r>
        <w:rPr>
          <w:spacing w:val="1"/>
        </w:rPr>
        <w:t xml:space="preserve"> </w:t>
      </w:r>
      <w:r>
        <w:t>similar to blueprints used in other fields of engineering.</w:t>
      </w:r>
    </w:p>
    <w:p w14:paraId="019E60F9">
      <w:pPr>
        <w:pStyle w:val="7"/>
        <w:spacing w:before="115" w:line="360" w:lineRule="auto"/>
        <w:ind w:left="847" w:right="473" w:firstLine="750"/>
        <w:jc w:val="both"/>
      </w:pPr>
      <w:r>
        <w:t>UML is not a programming language; it is rather a visual language. We use UML diagrams</w:t>
      </w:r>
      <w:r>
        <w:rPr>
          <w:spacing w:val="-57"/>
        </w:rPr>
        <w:t xml:space="preserve"> </w:t>
      </w:r>
      <w:r>
        <w:t>to portray the behavior and structure of a system, UML helps software engineers, businessmen and</w:t>
      </w:r>
      <w:r>
        <w:rPr>
          <w:spacing w:val="1"/>
        </w:rPr>
        <w:t xml:space="preserve"> </w:t>
      </w:r>
      <w:r>
        <w:t>system</w:t>
      </w:r>
      <w:r>
        <w:rPr>
          <w:spacing w:val="1"/>
        </w:rPr>
        <w:t xml:space="preserve"> </w:t>
      </w:r>
      <w:r>
        <w:t>architects</w:t>
      </w:r>
      <w:r>
        <w:rPr>
          <w:spacing w:val="1"/>
        </w:rPr>
        <w:t xml:space="preserve"> </w:t>
      </w:r>
      <w:r>
        <w:t>with modeling, design and analysis. The Object Management Group (OMG)</w:t>
      </w:r>
      <w:r>
        <w:rPr>
          <w:spacing w:val="1"/>
        </w:rPr>
        <w:t xml:space="preserve"> </w:t>
      </w:r>
      <w:r>
        <w:t xml:space="preserve">adopted Unified  </w:t>
      </w:r>
      <w:r>
        <w:rPr>
          <w:spacing w:val="1"/>
        </w:rPr>
        <w:t xml:space="preserve"> </w:t>
      </w:r>
      <w:r>
        <w:t>Modeling Language as a standard in 1997. It’s been managed by OMG ever</w:t>
      </w:r>
      <w:r>
        <w:rPr>
          <w:spacing w:val="1"/>
        </w:rPr>
        <w:t xml:space="preserve"> </w:t>
      </w:r>
      <w:r>
        <w:t>since.</w:t>
      </w:r>
      <w:r>
        <w:rPr>
          <w:spacing w:val="1"/>
        </w:rPr>
        <w:t xml:space="preserve"> </w:t>
      </w:r>
      <w:r>
        <w:t>International</w:t>
      </w:r>
      <w:r>
        <w:rPr>
          <w:spacing w:val="1"/>
        </w:rPr>
        <w:t xml:space="preserve"> </w:t>
      </w:r>
      <w:r>
        <w:t>Organization</w:t>
      </w:r>
      <w:r>
        <w:rPr>
          <w:spacing w:val="1"/>
        </w:rPr>
        <w:t xml:space="preserve"> </w:t>
      </w:r>
      <w:r>
        <w:t>for</w:t>
      </w:r>
      <w:r>
        <w:rPr>
          <w:spacing w:val="1"/>
        </w:rPr>
        <w:t xml:space="preserve"> </w:t>
      </w:r>
      <w:r>
        <w:t>Standardization</w:t>
      </w:r>
      <w:r>
        <w:rPr>
          <w:spacing w:val="1"/>
        </w:rPr>
        <w:t xml:space="preserve"> </w:t>
      </w:r>
      <w:r>
        <w:t>(ISO)</w:t>
      </w:r>
      <w:r>
        <w:rPr>
          <w:spacing w:val="1"/>
        </w:rPr>
        <w:t xml:space="preserve"> </w:t>
      </w:r>
      <w:r>
        <w:t>published</w:t>
      </w:r>
      <w:r>
        <w:rPr>
          <w:spacing w:val="1"/>
        </w:rPr>
        <w:t xml:space="preserve"> </w:t>
      </w:r>
      <w:r>
        <w:t>UML</w:t>
      </w:r>
      <w:r>
        <w:rPr>
          <w:spacing w:val="1"/>
        </w:rPr>
        <w:t xml:space="preserve"> </w:t>
      </w:r>
      <w:r>
        <w:t>as</w:t>
      </w:r>
      <w:r>
        <w:rPr>
          <w:spacing w:val="1"/>
        </w:rPr>
        <w:t xml:space="preserve"> </w:t>
      </w:r>
      <w:r>
        <w:t>an</w:t>
      </w:r>
      <w:r>
        <w:rPr>
          <w:spacing w:val="60"/>
        </w:rPr>
        <w:t xml:space="preserve"> </w:t>
      </w:r>
      <w:r>
        <w:t>approved</w:t>
      </w:r>
      <w:r>
        <w:rPr>
          <w:spacing w:val="1"/>
        </w:rPr>
        <w:t xml:space="preserve"> </w:t>
      </w:r>
      <w:r>
        <w:t>standard</w:t>
      </w:r>
      <w:r>
        <w:rPr>
          <w:spacing w:val="-1"/>
        </w:rPr>
        <w:t xml:space="preserve"> </w:t>
      </w:r>
      <w:r>
        <w:t>in 2005.</w:t>
      </w:r>
      <w:r>
        <w:rPr>
          <w:spacing w:val="-1"/>
        </w:rPr>
        <w:t xml:space="preserve"> </w:t>
      </w:r>
      <w:r>
        <w:t>UML has</w:t>
      </w:r>
      <w:r>
        <w:rPr>
          <w:spacing w:val="-1"/>
        </w:rPr>
        <w:t xml:space="preserve"> </w:t>
      </w:r>
      <w:r>
        <w:t>been revised over</w:t>
      </w:r>
      <w:r>
        <w:rPr>
          <w:spacing w:val="-1"/>
        </w:rPr>
        <w:t xml:space="preserve"> </w:t>
      </w:r>
      <w:r>
        <w:t>the years</w:t>
      </w:r>
      <w:r>
        <w:rPr>
          <w:spacing w:val="-1"/>
        </w:rPr>
        <w:t xml:space="preserve"> </w:t>
      </w:r>
      <w:r>
        <w:t>and is</w:t>
      </w:r>
      <w:r>
        <w:rPr>
          <w:spacing w:val="-1"/>
        </w:rPr>
        <w:t xml:space="preserve"> </w:t>
      </w:r>
      <w:r>
        <w:t>reviewed periodically.</w:t>
      </w:r>
    </w:p>
    <w:p w14:paraId="33FAE32F">
      <w:pPr>
        <w:pStyle w:val="7"/>
        <w:rPr>
          <w:sz w:val="26"/>
        </w:rPr>
      </w:pPr>
    </w:p>
    <w:p w14:paraId="3AEA5ACB">
      <w:pPr>
        <w:pStyle w:val="7"/>
        <w:rPr>
          <w:sz w:val="26"/>
        </w:rPr>
      </w:pPr>
    </w:p>
    <w:p w14:paraId="4BA9DF1F">
      <w:pPr>
        <w:pStyle w:val="7"/>
        <w:rPr>
          <w:sz w:val="26"/>
        </w:rPr>
      </w:pPr>
    </w:p>
    <w:p w14:paraId="4EE1816D">
      <w:pPr>
        <w:pStyle w:val="3"/>
        <w:spacing w:before="161"/>
        <w:ind w:left="0" w:right="422"/>
        <w:jc w:val="center"/>
      </w:pPr>
    </w:p>
    <w:p w14:paraId="6791220D">
      <w:pPr>
        <w:jc w:val="center"/>
        <w:sectPr>
          <w:footerReference r:id="rId15" w:type="default"/>
          <w:pgSz w:w="12240" w:h="15840"/>
          <w:pgMar w:top="1500" w:right="460" w:bottom="280" w:left="880" w:header="0" w:footer="567" w:gutter="0"/>
          <w:cols w:space="720" w:num="1"/>
          <w:docGrid w:linePitch="299" w:charSpace="0"/>
        </w:sectPr>
      </w:pPr>
    </w:p>
    <w:p w14:paraId="74DD2C45">
      <w:pPr>
        <w:spacing w:before="113"/>
        <w:ind w:left="127"/>
        <w:rPr>
          <w:b/>
          <w:sz w:val="24"/>
          <w:szCs w:val="24"/>
        </w:rPr>
      </w:pPr>
      <w:r>
        <w:rPr>
          <w:b/>
          <w:sz w:val="24"/>
          <w:szCs w:val="24"/>
        </w:rPr>
        <w:t>Do</w:t>
      </w:r>
      <w:r>
        <w:rPr>
          <w:b/>
          <w:spacing w:val="-5"/>
          <w:sz w:val="24"/>
          <w:szCs w:val="24"/>
        </w:rPr>
        <w:t xml:space="preserve"> </w:t>
      </w:r>
      <w:r>
        <w:rPr>
          <w:b/>
          <w:sz w:val="24"/>
          <w:szCs w:val="24"/>
        </w:rPr>
        <w:t>we</w:t>
      </w:r>
      <w:r>
        <w:rPr>
          <w:b/>
          <w:spacing w:val="-4"/>
          <w:sz w:val="24"/>
          <w:szCs w:val="24"/>
        </w:rPr>
        <w:t xml:space="preserve"> </w:t>
      </w:r>
      <w:r>
        <w:rPr>
          <w:b/>
          <w:sz w:val="24"/>
          <w:szCs w:val="24"/>
        </w:rPr>
        <w:t>really</w:t>
      </w:r>
      <w:r>
        <w:rPr>
          <w:b/>
          <w:spacing w:val="-5"/>
          <w:sz w:val="24"/>
          <w:szCs w:val="24"/>
        </w:rPr>
        <w:t xml:space="preserve"> </w:t>
      </w:r>
      <w:r>
        <w:rPr>
          <w:b/>
          <w:sz w:val="24"/>
          <w:szCs w:val="24"/>
        </w:rPr>
        <w:t>need</w:t>
      </w:r>
      <w:r>
        <w:rPr>
          <w:b/>
          <w:spacing w:val="-4"/>
          <w:sz w:val="24"/>
          <w:szCs w:val="24"/>
        </w:rPr>
        <w:t xml:space="preserve"> </w:t>
      </w:r>
      <w:r>
        <w:rPr>
          <w:b/>
          <w:sz w:val="24"/>
          <w:szCs w:val="24"/>
        </w:rPr>
        <w:t>UML?</w:t>
      </w:r>
    </w:p>
    <w:p w14:paraId="63F84448">
      <w:pPr>
        <w:pStyle w:val="7"/>
        <w:rPr>
          <w:b/>
          <w:sz w:val="32"/>
        </w:rPr>
      </w:pPr>
    </w:p>
    <w:p w14:paraId="466069AE">
      <w:pPr>
        <w:pStyle w:val="20"/>
        <w:numPr>
          <w:ilvl w:val="0"/>
          <w:numId w:val="11"/>
        </w:numPr>
        <w:tabs>
          <w:tab w:val="left" w:pos="847"/>
          <w:tab w:val="left" w:pos="848"/>
        </w:tabs>
        <w:spacing w:before="1" w:line="360" w:lineRule="auto"/>
        <w:ind w:left="847" w:right="476"/>
        <w:rPr>
          <w:sz w:val="24"/>
        </w:rPr>
      </w:pPr>
      <w:r>
        <w:rPr>
          <w:sz w:val="24"/>
        </w:rPr>
        <w:t>Complex</w:t>
      </w:r>
      <w:r>
        <w:rPr>
          <w:spacing w:val="43"/>
          <w:sz w:val="24"/>
        </w:rPr>
        <w:t xml:space="preserve"> </w:t>
      </w:r>
      <w:r>
        <w:rPr>
          <w:sz w:val="24"/>
        </w:rPr>
        <w:t>applications</w:t>
      </w:r>
      <w:r>
        <w:rPr>
          <w:spacing w:val="43"/>
          <w:sz w:val="24"/>
        </w:rPr>
        <w:t xml:space="preserve"> </w:t>
      </w:r>
      <w:r>
        <w:rPr>
          <w:sz w:val="24"/>
        </w:rPr>
        <w:t>need</w:t>
      </w:r>
      <w:r>
        <w:rPr>
          <w:spacing w:val="29"/>
          <w:sz w:val="24"/>
        </w:rPr>
        <w:t xml:space="preserve"> </w:t>
      </w:r>
      <w:r>
        <w:rPr>
          <w:sz w:val="24"/>
        </w:rPr>
        <w:t>collaboration</w:t>
      </w:r>
      <w:r>
        <w:rPr>
          <w:spacing w:val="29"/>
          <w:sz w:val="24"/>
        </w:rPr>
        <w:t xml:space="preserve"> </w:t>
      </w:r>
      <w:r>
        <w:rPr>
          <w:sz w:val="24"/>
        </w:rPr>
        <w:t>and</w:t>
      </w:r>
      <w:r>
        <w:rPr>
          <w:spacing w:val="28"/>
          <w:sz w:val="24"/>
        </w:rPr>
        <w:t xml:space="preserve"> </w:t>
      </w:r>
      <w:r>
        <w:rPr>
          <w:sz w:val="24"/>
        </w:rPr>
        <w:t>planning</w:t>
      </w:r>
      <w:r>
        <w:rPr>
          <w:spacing w:val="29"/>
          <w:sz w:val="24"/>
        </w:rPr>
        <w:t xml:space="preserve"> </w:t>
      </w:r>
      <w:r>
        <w:rPr>
          <w:sz w:val="24"/>
        </w:rPr>
        <w:t>from</w:t>
      </w:r>
      <w:r>
        <w:rPr>
          <w:spacing w:val="29"/>
          <w:sz w:val="24"/>
        </w:rPr>
        <w:t xml:space="preserve"> </w:t>
      </w:r>
      <w:r>
        <w:rPr>
          <w:sz w:val="24"/>
        </w:rPr>
        <w:t>multiple</w:t>
      </w:r>
      <w:r>
        <w:rPr>
          <w:spacing w:val="28"/>
          <w:sz w:val="24"/>
        </w:rPr>
        <w:t xml:space="preserve"> </w:t>
      </w:r>
      <w:r>
        <w:rPr>
          <w:sz w:val="24"/>
        </w:rPr>
        <w:t>teams</w:t>
      </w:r>
      <w:r>
        <w:rPr>
          <w:spacing w:val="29"/>
          <w:sz w:val="24"/>
        </w:rPr>
        <w:t xml:space="preserve"> </w:t>
      </w:r>
      <w:r>
        <w:rPr>
          <w:sz w:val="24"/>
        </w:rPr>
        <w:t>and</w:t>
      </w:r>
      <w:r>
        <w:rPr>
          <w:spacing w:val="29"/>
          <w:sz w:val="24"/>
        </w:rPr>
        <w:t xml:space="preserve"> </w:t>
      </w:r>
      <w:r>
        <w:rPr>
          <w:sz w:val="24"/>
        </w:rPr>
        <w:t>hence</w:t>
      </w:r>
      <w:r>
        <w:rPr>
          <w:spacing w:val="28"/>
          <w:sz w:val="24"/>
        </w:rPr>
        <w:t xml:space="preserve"> </w:t>
      </w:r>
      <w:r>
        <w:rPr>
          <w:sz w:val="24"/>
        </w:rPr>
        <w:t>require</w:t>
      </w:r>
      <w:r>
        <w:rPr>
          <w:spacing w:val="29"/>
          <w:sz w:val="24"/>
        </w:rPr>
        <w:t xml:space="preserve"> </w:t>
      </w:r>
      <w:r>
        <w:rPr>
          <w:sz w:val="24"/>
        </w:rPr>
        <w:t>a</w:t>
      </w:r>
      <w:r>
        <w:rPr>
          <w:spacing w:val="-57"/>
          <w:sz w:val="24"/>
        </w:rPr>
        <w:t xml:space="preserve"> </w:t>
      </w:r>
      <w:r>
        <w:rPr>
          <w:sz w:val="24"/>
        </w:rPr>
        <w:t>clear and concise way to communicate amongst them.</w:t>
      </w:r>
    </w:p>
    <w:p w14:paraId="7BC304C9">
      <w:pPr>
        <w:pStyle w:val="20"/>
        <w:numPr>
          <w:ilvl w:val="0"/>
          <w:numId w:val="11"/>
        </w:numPr>
        <w:tabs>
          <w:tab w:val="left" w:pos="847"/>
          <w:tab w:val="left" w:pos="848"/>
        </w:tabs>
        <w:spacing w:line="360" w:lineRule="auto"/>
        <w:ind w:left="847" w:right="481"/>
        <w:rPr>
          <w:sz w:val="24"/>
        </w:rPr>
      </w:pPr>
      <w:r>
        <w:rPr>
          <w:sz w:val="24"/>
        </w:rPr>
        <w:t>Businessmen</w:t>
      </w:r>
      <w:r>
        <w:rPr>
          <w:spacing w:val="15"/>
          <w:sz w:val="24"/>
        </w:rPr>
        <w:t xml:space="preserve"> </w:t>
      </w:r>
      <w:r>
        <w:rPr>
          <w:sz w:val="24"/>
        </w:rPr>
        <w:t>do</w:t>
      </w:r>
      <w:r>
        <w:rPr>
          <w:spacing w:val="14"/>
          <w:sz w:val="24"/>
        </w:rPr>
        <w:t xml:space="preserve"> </w:t>
      </w:r>
      <w:r>
        <w:rPr>
          <w:sz w:val="24"/>
        </w:rPr>
        <w:t>not</w:t>
      </w:r>
      <w:r>
        <w:rPr>
          <w:spacing w:val="58"/>
          <w:sz w:val="24"/>
        </w:rPr>
        <w:t xml:space="preserve"> </w:t>
      </w:r>
      <w:r>
        <w:rPr>
          <w:sz w:val="24"/>
        </w:rPr>
        <w:t>understand</w:t>
      </w:r>
      <w:r>
        <w:rPr>
          <w:spacing w:val="59"/>
          <w:sz w:val="24"/>
        </w:rPr>
        <w:t xml:space="preserve"> </w:t>
      </w:r>
      <w:r>
        <w:rPr>
          <w:sz w:val="24"/>
        </w:rPr>
        <w:t>code.</w:t>
      </w:r>
      <w:r>
        <w:rPr>
          <w:spacing w:val="59"/>
          <w:sz w:val="24"/>
        </w:rPr>
        <w:t xml:space="preserve"> </w:t>
      </w:r>
      <w:r>
        <w:rPr>
          <w:sz w:val="24"/>
        </w:rPr>
        <w:t>So</w:t>
      </w:r>
      <w:r>
        <w:rPr>
          <w:spacing w:val="58"/>
          <w:sz w:val="24"/>
        </w:rPr>
        <w:t xml:space="preserve"> </w:t>
      </w:r>
      <w:r>
        <w:rPr>
          <w:sz w:val="24"/>
        </w:rPr>
        <w:t>UML</w:t>
      </w:r>
      <w:r>
        <w:rPr>
          <w:spacing w:val="59"/>
          <w:sz w:val="24"/>
        </w:rPr>
        <w:t xml:space="preserve"> </w:t>
      </w:r>
      <w:r>
        <w:rPr>
          <w:sz w:val="24"/>
        </w:rPr>
        <w:t>becomes</w:t>
      </w:r>
      <w:r>
        <w:rPr>
          <w:spacing w:val="59"/>
          <w:sz w:val="24"/>
        </w:rPr>
        <w:t xml:space="preserve"> </w:t>
      </w:r>
      <w:r>
        <w:rPr>
          <w:sz w:val="24"/>
        </w:rPr>
        <w:t>essential</w:t>
      </w:r>
      <w:r>
        <w:rPr>
          <w:spacing w:val="58"/>
          <w:sz w:val="24"/>
        </w:rPr>
        <w:t xml:space="preserve"> </w:t>
      </w:r>
      <w:r>
        <w:rPr>
          <w:sz w:val="24"/>
        </w:rPr>
        <w:t>to</w:t>
      </w:r>
      <w:r>
        <w:rPr>
          <w:spacing w:val="59"/>
          <w:sz w:val="24"/>
        </w:rPr>
        <w:t xml:space="preserve"> </w:t>
      </w:r>
      <w:r>
        <w:rPr>
          <w:sz w:val="24"/>
        </w:rPr>
        <w:t>communicate</w:t>
      </w:r>
      <w:r>
        <w:rPr>
          <w:spacing w:val="59"/>
          <w:sz w:val="24"/>
        </w:rPr>
        <w:t xml:space="preserve"> </w:t>
      </w:r>
      <w:r>
        <w:rPr>
          <w:sz w:val="24"/>
        </w:rPr>
        <w:t>with</w:t>
      </w:r>
      <w:r>
        <w:rPr>
          <w:spacing w:val="58"/>
          <w:sz w:val="24"/>
        </w:rPr>
        <w:t xml:space="preserve"> </w:t>
      </w:r>
      <w:r>
        <w:rPr>
          <w:sz w:val="24"/>
        </w:rPr>
        <w:t>non</w:t>
      </w:r>
      <w:r>
        <w:rPr>
          <w:spacing w:val="-57"/>
          <w:sz w:val="24"/>
        </w:rPr>
        <w:t xml:space="preserve"> </w:t>
      </w:r>
      <w:r>
        <w:rPr>
          <w:sz w:val="24"/>
        </w:rPr>
        <w:t>programmer’s</w:t>
      </w:r>
      <w:r>
        <w:rPr>
          <w:spacing w:val="-1"/>
          <w:sz w:val="24"/>
        </w:rPr>
        <w:t xml:space="preserve"> </w:t>
      </w:r>
      <w:r>
        <w:rPr>
          <w:sz w:val="24"/>
        </w:rPr>
        <w:t>essential requirements, functionalities and processes of</w:t>
      </w:r>
      <w:r>
        <w:rPr>
          <w:spacing w:val="-1"/>
          <w:sz w:val="24"/>
        </w:rPr>
        <w:t xml:space="preserve"> </w:t>
      </w:r>
      <w:r>
        <w:rPr>
          <w:sz w:val="24"/>
        </w:rPr>
        <w:t>the system.</w:t>
      </w:r>
    </w:p>
    <w:p w14:paraId="039B854A">
      <w:pPr>
        <w:pStyle w:val="20"/>
        <w:numPr>
          <w:ilvl w:val="0"/>
          <w:numId w:val="11"/>
        </w:numPr>
        <w:tabs>
          <w:tab w:val="left" w:pos="847"/>
          <w:tab w:val="left" w:pos="848"/>
        </w:tabs>
        <w:spacing w:before="1" w:line="360" w:lineRule="auto"/>
        <w:ind w:left="847" w:right="472"/>
        <w:rPr>
          <w:sz w:val="24"/>
        </w:rPr>
      </w:pPr>
      <w:r>
        <w:rPr>
          <w:sz w:val="24"/>
        </w:rPr>
        <w:t>A</w:t>
      </w:r>
      <w:r>
        <w:rPr>
          <w:spacing w:val="28"/>
          <w:sz w:val="24"/>
        </w:rPr>
        <w:t xml:space="preserve"> </w:t>
      </w:r>
      <w:r>
        <w:rPr>
          <w:sz w:val="24"/>
        </w:rPr>
        <w:t>lot</w:t>
      </w:r>
      <w:r>
        <w:rPr>
          <w:spacing w:val="29"/>
          <w:sz w:val="24"/>
        </w:rPr>
        <w:t xml:space="preserve"> </w:t>
      </w:r>
      <w:r>
        <w:rPr>
          <w:sz w:val="24"/>
        </w:rPr>
        <w:t>of</w:t>
      </w:r>
      <w:r>
        <w:rPr>
          <w:spacing w:val="29"/>
          <w:sz w:val="24"/>
        </w:rPr>
        <w:t xml:space="preserve"> </w:t>
      </w:r>
      <w:r>
        <w:rPr>
          <w:sz w:val="24"/>
        </w:rPr>
        <w:t>time</w:t>
      </w:r>
      <w:r>
        <w:rPr>
          <w:spacing w:val="14"/>
          <w:sz w:val="24"/>
        </w:rPr>
        <w:t xml:space="preserve"> </w:t>
      </w:r>
      <w:r>
        <w:rPr>
          <w:sz w:val="24"/>
        </w:rPr>
        <w:t>is</w:t>
      </w:r>
      <w:r>
        <w:rPr>
          <w:spacing w:val="14"/>
          <w:sz w:val="24"/>
        </w:rPr>
        <w:t xml:space="preserve"> </w:t>
      </w:r>
      <w:r>
        <w:rPr>
          <w:sz w:val="24"/>
        </w:rPr>
        <w:t>saved</w:t>
      </w:r>
      <w:r>
        <w:rPr>
          <w:spacing w:val="14"/>
          <w:sz w:val="24"/>
        </w:rPr>
        <w:t xml:space="preserve"> </w:t>
      </w:r>
      <w:r>
        <w:rPr>
          <w:sz w:val="24"/>
        </w:rPr>
        <w:t>down</w:t>
      </w:r>
      <w:r>
        <w:rPr>
          <w:spacing w:val="15"/>
          <w:sz w:val="24"/>
        </w:rPr>
        <w:t xml:space="preserve"> </w:t>
      </w:r>
      <w:r>
        <w:rPr>
          <w:sz w:val="24"/>
        </w:rPr>
        <w:t>the</w:t>
      </w:r>
      <w:r>
        <w:rPr>
          <w:spacing w:val="14"/>
          <w:sz w:val="24"/>
        </w:rPr>
        <w:t xml:space="preserve"> </w:t>
      </w:r>
      <w:r>
        <w:rPr>
          <w:sz w:val="24"/>
        </w:rPr>
        <w:t>line</w:t>
      </w:r>
      <w:r>
        <w:rPr>
          <w:spacing w:val="14"/>
          <w:sz w:val="24"/>
        </w:rPr>
        <w:t xml:space="preserve"> </w:t>
      </w:r>
      <w:r>
        <w:rPr>
          <w:sz w:val="24"/>
        </w:rPr>
        <w:t>when</w:t>
      </w:r>
      <w:r>
        <w:rPr>
          <w:spacing w:val="14"/>
          <w:sz w:val="24"/>
        </w:rPr>
        <w:t xml:space="preserve"> </w:t>
      </w:r>
      <w:r>
        <w:rPr>
          <w:sz w:val="24"/>
        </w:rPr>
        <w:t>teams</w:t>
      </w:r>
      <w:r>
        <w:rPr>
          <w:spacing w:val="14"/>
          <w:sz w:val="24"/>
        </w:rPr>
        <w:t xml:space="preserve"> </w:t>
      </w:r>
      <w:r>
        <w:rPr>
          <w:sz w:val="24"/>
        </w:rPr>
        <w:t>are</w:t>
      </w:r>
      <w:r>
        <w:rPr>
          <w:spacing w:val="14"/>
          <w:sz w:val="24"/>
        </w:rPr>
        <w:t xml:space="preserve"> </w:t>
      </w:r>
      <w:r>
        <w:rPr>
          <w:sz w:val="24"/>
        </w:rPr>
        <w:t>able</w:t>
      </w:r>
      <w:r>
        <w:rPr>
          <w:spacing w:val="14"/>
          <w:sz w:val="24"/>
        </w:rPr>
        <w:t xml:space="preserve"> </w:t>
      </w:r>
      <w:r>
        <w:rPr>
          <w:sz w:val="24"/>
        </w:rPr>
        <w:t>to</w:t>
      </w:r>
      <w:r>
        <w:rPr>
          <w:spacing w:val="14"/>
          <w:sz w:val="24"/>
        </w:rPr>
        <w:t xml:space="preserve"> </w:t>
      </w:r>
      <w:r>
        <w:rPr>
          <w:sz w:val="24"/>
        </w:rPr>
        <w:t>visualize</w:t>
      </w:r>
      <w:r>
        <w:rPr>
          <w:spacing w:val="14"/>
          <w:sz w:val="24"/>
        </w:rPr>
        <w:t xml:space="preserve"> </w:t>
      </w:r>
      <w:r>
        <w:rPr>
          <w:sz w:val="24"/>
        </w:rPr>
        <w:t>processes,</w:t>
      </w:r>
      <w:r>
        <w:rPr>
          <w:spacing w:val="14"/>
          <w:sz w:val="24"/>
        </w:rPr>
        <w:t xml:space="preserve"> </w:t>
      </w:r>
      <w:r>
        <w:rPr>
          <w:sz w:val="24"/>
        </w:rPr>
        <w:t>user</w:t>
      </w:r>
      <w:r>
        <w:rPr>
          <w:spacing w:val="14"/>
          <w:sz w:val="24"/>
        </w:rPr>
        <w:t xml:space="preserve"> </w:t>
      </w:r>
      <w:r>
        <w:rPr>
          <w:sz w:val="24"/>
        </w:rPr>
        <w:t>interactions</w:t>
      </w:r>
      <w:r>
        <w:rPr>
          <w:spacing w:val="-57"/>
          <w:sz w:val="24"/>
        </w:rPr>
        <w:t xml:space="preserve"> </w:t>
      </w:r>
      <w:r>
        <w:rPr>
          <w:sz w:val="24"/>
        </w:rPr>
        <w:t>and static structure of the system.</w:t>
      </w:r>
    </w:p>
    <w:p w14:paraId="00551B83">
      <w:pPr>
        <w:pStyle w:val="20"/>
        <w:numPr>
          <w:ilvl w:val="0"/>
          <w:numId w:val="11"/>
        </w:numPr>
        <w:tabs>
          <w:tab w:val="left" w:pos="847"/>
          <w:tab w:val="left" w:pos="848"/>
        </w:tabs>
        <w:spacing w:line="360" w:lineRule="auto"/>
        <w:ind w:left="847" w:right="472"/>
        <w:rPr>
          <w:sz w:val="24"/>
        </w:rPr>
      </w:pPr>
      <w:r>
        <w:rPr>
          <w:sz w:val="24"/>
        </w:rPr>
        <w:t>UML is linked with object oriented design and analysis. UML makes the use of elements and forms</w:t>
      </w:r>
      <w:r>
        <w:rPr>
          <w:spacing w:val="-58"/>
          <w:sz w:val="24"/>
        </w:rPr>
        <w:t xml:space="preserve"> </w:t>
      </w:r>
      <w:r>
        <w:rPr>
          <w:sz w:val="24"/>
        </w:rPr>
        <w:t>associations between them to form diagrams. Diagrams in UML can be broadly classified as:</w:t>
      </w:r>
    </w:p>
    <w:p w14:paraId="5C0D29D5">
      <w:pPr>
        <w:pStyle w:val="7"/>
        <w:rPr>
          <w:sz w:val="26"/>
        </w:rPr>
      </w:pPr>
    </w:p>
    <w:p w14:paraId="000AC7E5">
      <w:pPr>
        <w:pStyle w:val="7"/>
      </w:pPr>
    </w:p>
    <w:p w14:paraId="38A35331">
      <w:pPr>
        <w:pStyle w:val="3"/>
        <w:spacing w:before="188"/>
        <w:ind w:left="127"/>
        <w:rPr>
          <w:sz w:val="24"/>
          <w:szCs w:val="24"/>
        </w:rPr>
      </w:pPr>
      <w:r>
        <w:rPr>
          <w:sz w:val="24"/>
          <w:szCs w:val="24"/>
        </w:rPr>
        <w:t>The</w:t>
      </w:r>
      <w:r>
        <w:rPr>
          <w:spacing w:val="-5"/>
          <w:sz w:val="24"/>
          <w:szCs w:val="24"/>
        </w:rPr>
        <w:t xml:space="preserve"> </w:t>
      </w:r>
      <w:r>
        <w:rPr>
          <w:sz w:val="24"/>
          <w:szCs w:val="24"/>
        </w:rPr>
        <w:t>Primary</w:t>
      </w:r>
      <w:r>
        <w:rPr>
          <w:spacing w:val="-4"/>
          <w:sz w:val="24"/>
          <w:szCs w:val="24"/>
        </w:rPr>
        <w:t xml:space="preserve"> </w:t>
      </w:r>
      <w:r>
        <w:rPr>
          <w:sz w:val="24"/>
          <w:szCs w:val="24"/>
        </w:rPr>
        <w:t>goals</w:t>
      </w:r>
      <w:r>
        <w:rPr>
          <w:spacing w:val="-4"/>
          <w:sz w:val="24"/>
          <w:szCs w:val="24"/>
        </w:rPr>
        <w:t xml:space="preserve"> </w:t>
      </w:r>
      <w:r>
        <w:rPr>
          <w:sz w:val="24"/>
          <w:szCs w:val="24"/>
        </w:rPr>
        <w:t>in</w:t>
      </w:r>
      <w:r>
        <w:rPr>
          <w:spacing w:val="-4"/>
          <w:sz w:val="24"/>
          <w:szCs w:val="24"/>
        </w:rPr>
        <w:t xml:space="preserve"> </w:t>
      </w:r>
      <w:r>
        <w:rPr>
          <w:sz w:val="24"/>
          <w:szCs w:val="24"/>
        </w:rPr>
        <w:t>the</w:t>
      </w:r>
      <w:r>
        <w:rPr>
          <w:spacing w:val="-5"/>
          <w:sz w:val="24"/>
          <w:szCs w:val="24"/>
        </w:rPr>
        <w:t xml:space="preserve"> </w:t>
      </w:r>
      <w:r>
        <w:rPr>
          <w:sz w:val="24"/>
          <w:szCs w:val="24"/>
        </w:rPr>
        <w:t>design</w:t>
      </w:r>
      <w:r>
        <w:rPr>
          <w:spacing w:val="-4"/>
          <w:sz w:val="24"/>
          <w:szCs w:val="24"/>
        </w:rPr>
        <w:t xml:space="preserve"> </w:t>
      </w:r>
      <w:r>
        <w:rPr>
          <w:sz w:val="24"/>
          <w:szCs w:val="24"/>
        </w:rPr>
        <w:t>of</w:t>
      </w:r>
      <w:r>
        <w:rPr>
          <w:spacing w:val="-4"/>
          <w:sz w:val="24"/>
          <w:szCs w:val="24"/>
        </w:rPr>
        <w:t xml:space="preserve"> </w:t>
      </w:r>
      <w:r>
        <w:rPr>
          <w:sz w:val="24"/>
          <w:szCs w:val="24"/>
        </w:rPr>
        <w:t>the</w:t>
      </w:r>
      <w:r>
        <w:rPr>
          <w:spacing w:val="-4"/>
          <w:sz w:val="24"/>
          <w:szCs w:val="24"/>
        </w:rPr>
        <w:t xml:space="preserve"> </w:t>
      </w:r>
      <w:r>
        <w:rPr>
          <w:sz w:val="24"/>
          <w:szCs w:val="24"/>
        </w:rPr>
        <w:t>UML</w:t>
      </w:r>
      <w:r>
        <w:rPr>
          <w:spacing w:val="-5"/>
          <w:sz w:val="24"/>
          <w:szCs w:val="24"/>
        </w:rPr>
        <w:t xml:space="preserve"> </w:t>
      </w:r>
      <w:r>
        <w:rPr>
          <w:sz w:val="24"/>
          <w:szCs w:val="24"/>
        </w:rPr>
        <w:t>are</w:t>
      </w:r>
      <w:r>
        <w:rPr>
          <w:spacing w:val="-4"/>
          <w:sz w:val="24"/>
          <w:szCs w:val="24"/>
        </w:rPr>
        <w:t xml:space="preserve"> </w:t>
      </w:r>
      <w:r>
        <w:rPr>
          <w:sz w:val="24"/>
          <w:szCs w:val="24"/>
        </w:rPr>
        <w:t>as</w:t>
      </w:r>
      <w:r>
        <w:rPr>
          <w:spacing w:val="-4"/>
          <w:sz w:val="24"/>
          <w:szCs w:val="24"/>
        </w:rPr>
        <w:t xml:space="preserve"> </w:t>
      </w:r>
      <w:r>
        <w:rPr>
          <w:sz w:val="24"/>
          <w:szCs w:val="24"/>
        </w:rPr>
        <w:t>follows:</w:t>
      </w:r>
    </w:p>
    <w:p w14:paraId="6CBB3EB7">
      <w:pPr>
        <w:pStyle w:val="7"/>
        <w:rPr>
          <w:b/>
          <w:sz w:val="30"/>
        </w:rPr>
      </w:pPr>
    </w:p>
    <w:p w14:paraId="6661D7A2">
      <w:pPr>
        <w:pStyle w:val="7"/>
        <w:rPr>
          <w:b/>
          <w:sz w:val="28"/>
        </w:rPr>
      </w:pPr>
    </w:p>
    <w:p w14:paraId="529A4415">
      <w:pPr>
        <w:pStyle w:val="20"/>
        <w:numPr>
          <w:ilvl w:val="0"/>
          <w:numId w:val="11"/>
        </w:numPr>
        <w:tabs>
          <w:tab w:val="left" w:pos="847"/>
          <w:tab w:val="left" w:pos="848"/>
        </w:tabs>
        <w:spacing w:before="1" w:line="360" w:lineRule="auto"/>
        <w:ind w:left="847" w:right="484"/>
        <w:rPr>
          <w:sz w:val="24"/>
        </w:rPr>
      </w:pPr>
      <w:r>
        <w:rPr>
          <w:sz w:val="24"/>
        </w:rPr>
        <w:t>Provide</w:t>
      </w:r>
      <w:r>
        <w:rPr>
          <w:spacing w:val="28"/>
          <w:sz w:val="24"/>
        </w:rPr>
        <w:t xml:space="preserve"> </w:t>
      </w:r>
      <w:r>
        <w:rPr>
          <w:sz w:val="24"/>
        </w:rPr>
        <w:t>users</w:t>
      </w:r>
      <w:r>
        <w:rPr>
          <w:spacing w:val="29"/>
          <w:sz w:val="24"/>
        </w:rPr>
        <w:t xml:space="preserve"> </w:t>
      </w:r>
      <w:r>
        <w:rPr>
          <w:sz w:val="24"/>
        </w:rPr>
        <w:t>a</w:t>
      </w:r>
      <w:r>
        <w:rPr>
          <w:spacing w:val="28"/>
          <w:sz w:val="24"/>
        </w:rPr>
        <w:t xml:space="preserve"> </w:t>
      </w:r>
      <w:r>
        <w:rPr>
          <w:sz w:val="24"/>
        </w:rPr>
        <w:t>ready-to-use,</w:t>
      </w:r>
      <w:r>
        <w:rPr>
          <w:spacing w:val="29"/>
          <w:sz w:val="24"/>
        </w:rPr>
        <w:t xml:space="preserve"> </w:t>
      </w:r>
      <w:r>
        <w:rPr>
          <w:sz w:val="24"/>
        </w:rPr>
        <w:t>expressive</w:t>
      </w:r>
      <w:r>
        <w:rPr>
          <w:spacing w:val="29"/>
          <w:sz w:val="24"/>
        </w:rPr>
        <w:t xml:space="preserve"> </w:t>
      </w:r>
      <w:r>
        <w:rPr>
          <w:sz w:val="24"/>
        </w:rPr>
        <w:t>visual</w:t>
      </w:r>
      <w:r>
        <w:rPr>
          <w:spacing w:val="28"/>
          <w:sz w:val="24"/>
        </w:rPr>
        <w:t xml:space="preserve"> </w:t>
      </w:r>
      <w:r>
        <w:rPr>
          <w:sz w:val="24"/>
        </w:rPr>
        <w:t>modeling</w:t>
      </w:r>
      <w:r>
        <w:rPr>
          <w:spacing w:val="29"/>
          <w:sz w:val="24"/>
        </w:rPr>
        <w:t xml:space="preserve"> </w:t>
      </w:r>
      <w:r>
        <w:rPr>
          <w:sz w:val="24"/>
        </w:rPr>
        <w:t>Language</w:t>
      </w:r>
      <w:r>
        <w:rPr>
          <w:spacing w:val="29"/>
          <w:sz w:val="24"/>
        </w:rPr>
        <w:t xml:space="preserve"> </w:t>
      </w:r>
      <w:r>
        <w:rPr>
          <w:sz w:val="24"/>
        </w:rPr>
        <w:t>so</w:t>
      </w:r>
      <w:r>
        <w:rPr>
          <w:spacing w:val="14"/>
          <w:sz w:val="24"/>
        </w:rPr>
        <w:t xml:space="preserve"> </w:t>
      </w:r>
      <w:r>
        <w:rPr>
          <w:sz w:val="24"/>
        </w:rPr>
        <w:t>that</w:t>
      </w:r>
      <w:r>
        <w:rPr>
          <w:spacing w:val="14"/>
          <w:sz w:val="24"/>
        </w:rPr>
        <w:t xml:space="preserve"> </w:t>
      </w:r>
      <w:r>
        <w:rPr>
          <w:sz w:val="24"/>
        </w:rPr>
        <w:t>they</w:t>
      </w:r>
      <w:r>
        <w:rPr>
          <w:spacing w:val="13"/>
          <w:sz w:val="24"/>
        </w:rPr>
        <w:t xml:space="preserve"> </w:t>
      </w:r>
      <w:r>
        <w:rPr>
          <w:sz w:val="24"/>
        </w:rPr>
        <w:t>can</w:t>
      </w:r>
      <w:r>
        <w:rPr>
          <w:spacing w:val="14"/>
          <w:sz w:val="24"/>
        </w:rPr>
        <w:t xml:space="preserve"> </w:t>
      </w:r>
      <w:r>
        <w:rPr>
          <w:sz w:val="24"/>
        </w:rPr>
        <w:t>develop</w:t>
      </w:r>
      <w:r>
        <w:rPr>
          <w:spacing w:val="14"/>
          <w:sz w:val="24"/>
        </w:rPr>
        <w:t xml:space="preserve"> </w:t>
      </w:r>
      <w:r>
        <w:rPr>
          <w:sz w:val="24"/>
        </w:rPr>
        <w:t>and</w:t>
      </w:r>
      <w:r>
        <w:rPr>
          <w:spacing w:val="-57"/>
          <w:sz w:val="24"/>
        </w:rPr>
        <w:t xml:space="preserve"> </w:t>
      </w:r>
      <w:r>
        <w:rPr>
          <w:sz w:val="24"/>
        </w:rPr>
        <w:t>exchange meaningful models.</w:t>
      </w:r>
    </w:p>
    <w:p w14:paraId="0332B87E">
      <w:pPr>
        <w:pStyle w:val="20"/>
        <w:numPr>
          <w:ilvl w:val="0"/>
          <w:numId w:val="11"/>
        </w:numPr>
        <w:tabs>
          <w:tab w:val="left" w:pos="847"/>
          <w:tab w:val="left" w:pos="848"/>
        </w:tabs>
        <w:ind w:hanging="361"/>
        <w:rPr>
          <w:sz w:val="24"/>
        </w:rPr>
      </w:pPr>
      <w:r>
        <w:rPr>
          <w:sz w:val="24"/>
        </w:rPr>
        <w:t>Provide extendibility and specialization mechanisms to extend the core concepts.</w:t>
      </w:r>
    </w:p>
    <w:p w14:paraId="4BDC6B9A">
      <w:pPr>
        <w:pStyle w:val="20"/>
        <w:numPr>
          <w:ilvl w:val="0"/>
          <w:numId w:val="11"/>
        </w:numPr>
        <w:tabs>
          <w:tab w:val="left" w:pos="847"/>
          <w:tab w:val="left" w:pos="848"/>
        </w:tabs>
        <w:spacing w:before="139"/>
        <w:ind w:hanging="361"/>
        <w:rPr>
          <w:sz w:val="24"/>
          <w:szCs w:val="24"/>
        </w:rPr>
      </w:pPr>
      <w:r>
        <w:rPr>
          <w:sz w:val="24"/>
        </w:rPr>
        <w:t xml:space="preserve">Be </w:t>
      </w:r>
      <w:r>
        <w:rPr>
          <w:sz w:val="24"/>
          <w:szCs w:val="24"/>
        </w:rPr>
        <w:t>independent of particular programming languages and development process.</w:t>
      </w:r>
    </w:p>
    <w:p w14:paraId="6218C4C5">
      <w:pPr>
        <w:pStyle w:val="20"/>
        <w:numPr>
          <w:ilvl w:val="0"/>
          <w:numId w:val="11"/>
        </w:numPr>
        <w:tabs>
          <w:tab w:val="left" w:pos="847"/>
          <w:tab w:val="left" w:pos="848"/>
        </w:tabs>
        <w:spacing w:before="138"/>
        <w:ind w:hanging="361"/>
        <w:rPr>
          <w:sz w:val="24"/>
          <w:szCs w:val="24"/>
        </w:rPr>
      </w:pPr>
      <w:r>
        <w:rPr>
          <w:sz w:val="24"/>
          <w:szCs w:val="24"/>
        </w:rPr>
        <w:t>Provide a formal basis for understanding the modeling language.</w:t>
      </w:r>
    </w:p>
    <w:p w14:paraId="6B419188">
      <w:pPr>
        <w:pStyle w:val="20"/>
        <w:numPr>
          <w:ilvl w:val="0"/>
          <w:numId w:val="11"/>
        </w:numPr>
        <w:tabs>
          <w:tab w:val="left" w:pos="847"/>
          <w:tab w:val="left" w:pos="848"/>
        </w:tabs>
        <w:spacing w:before="139"/>
        <w:ind w:hanging="361"/>
        <w:rPr>
          <w:sz w:val="24"/>
          <w:szCs w:val="24"/>
        </w:rPr>
      </w:pPr>
      <w:r>
        <w:rPr>
          <w:sz w:val="24"/>
          <w:szCs w:val="24"/>
        </w:rPr>
        <w:t>Encourage the growth of OO tools market.</w:t>
      </w:r>
    </w:p>
    <w:p w14:paraId="4D78F1B0">
      <w:pPr>
        <w:pStyle w:val="20"/>
        <w:numPr>
          <w:ilvl w:val="0"/>
          <w:numId w:val="11"/>
        </w:numPr>
        <w:tabs>
          <w:tab w:val="left" w:pos="847"/>
          <w:tab w:val="left" w:pos="848"/>
        </w:tabs>
        <w:spacing w:before="138" w:line="360" w:lineRule="auto"/>
        <w:ind w:left="847" w:right="484"/>
        <w:rPr>
          <w:sz w:val="24"/>
          <w:szCs w:val="24"/>
        </w:rPr>
      </w:pPr>
      <w:r>
        <w:rPr>
          <w:sz w:val="24"/>
          <w:szCs w:val="24"/>
        </w:rPr>
        <w:t>Support</w:t>
      </w:r>
      <w:r>
        <w:rPr>
          <w:spacing w:val="14"/>
          <w:sz w:val="24"/>
          <w:szCs w:val="24"/>
        </w:rPr>
        <w:t xml:space="preserve"> </w:t>
      </w:r>
      <w:r>
        <w:rPr>
          <w:sz w:val="24"/>
          <w:szCs w:val="24"/>
        </w:rPr>
        <w:t>higher</w:t>
      </w:r>
      <w:r>
        <w:rPr>
          <w:spacing w:val="14"/>
          <w:sz w:val="24"/>
          <w:szCs w:val="24"/>
        </w:rPr>
        <w:t xml:space="preserve"> </w:t>
      </w:r>
      <w:r>
        <w:rPr>
          <w:sz w:val="24"/>
          <w:szCs w:val="24"/>
        </w:rPr>
        <w:t>level</w:t>
      </w:r>
      <w:r>
        <w:rPr>
          <w:spacing w:val="14"/>
          <w:sz w:val="24"/>
          <w:szCs w:val="24"/>
        </w:rPr>
        <w:t xml:space="preserve"> </w:t>
      </w:r>
      <w:r>
        <w:rPr>
          <w:sz w:val="24"/>
          <w:szCs w:val="24"/>
        </w:rPr>
        <w:t>development</w:t>
      </w:r>
      <w:r>
        <w:rPr>
          <w:spacing w:val="14"/>
          <w:sz w:val="24"/>
          <w:szCs w:val="24"/>
        </w:rPr>
        <w:t xml:space="preserve"> </w:t>
      </w:r>
      <w:r>
        <w:rPr>
          <w:sz w:val="24"/>
          <w:szCs w:val="24"/>
        </w:rPr>
        <w:t>concepts</w:t>
      </w:r>
      <w:r>
        <w:rPr>
          <w:spacing w:val="14"/>
          <w:sz w:val="24"/>
          <w:szCs w:val="24"/>
        </w:rPr>
        <w:t xml:space="preserve"> </w:t>
      </w:r>
      <w:r>
        <w:rPr>
          <w:sz w:val="24"/>
          <w:szCs w:val="24"/>
        </w:rPr>
        <w:t>such</w:t>
      </w:r>
      <w:r>
        <w:rPr>
          <w:spacing w:val="58"/>
          <w:sz w:val="24"/>
          <w:szCs w:val="24"/>
        </w:rPr>
        <w:t xml:space="preserve"> </w:t>
      </w:r>
      <w:r>
        <w:rPr>
          <w:sz w:val="24"/>
          <w:szCs w:val="24"/>
        </w:rPr>
        <w:t>as</w:t>
      </w:r>
      <w:r>
        <w:rPr>
          <w:spacing w:val="58"/>
          <w:sz w:val="24"/>
          <w:szCs w:val="24"/>
        </w:rPr>
        <w:t xml:space="preserve"> </w:t>
      </w:r>
      <w:r>
        <w:rPr>
          <w:sz w:val="24"/>
          <w:szCs w:val="24"/>
        </w:rPr>
        <w:t>collaborations,</w:t>
      </w:r>
      <w:r>
        <w:rPr>
          <w:spacing w:val="59"/>
          <w:sz w:val="24"/>
          <w:szCs w:val="24"/>
        </w:rPr>
        <w:t xml:space="preserve"> </w:t>
      </w:r>
      <w:r>
        <w:rPr>
          <w:sz w:val="24"/>
          <w:szCs w:val="24"/>
        </w:rPr>
        <w:t>frameworks,</w:t>
      </w:r>
      <w:r>
        <w:rPr>
          <w:spacing w:val="58"/>
          <w:sz w:val="24"/>
          <w:szCs w:val="24"/>
        </w:rPr>
        <w:t xml:space="preserve"> </w:t>
      </w:r>
      <w:r>
        <w:rPr>
          <w:sz w:val="24"/>
          <w:szCs w:val="24"/>
        </w:rPr>
        <w:t>patterns</w:t>
      </w:r>
      <w:r>
        <w:rPr>
          <w:spacing w:val="59"/>
          <w:sz w:val="24"/>
          <w:szCs w:val="24"/>
        </w:rPr>
        <w:t xml:space="preserve"> </w:t>
      </w:r>
      <w:r>
        <w:rPr>
          <w:sz w:val="24"/>
          <w:szCs w:val="24"/>
        </w:rPr>
        <w:t>and</w:t>
      </w:r>
      <w:r>
        <w:rPr>
          <w:spacing w:val="-57"/>
          <w:sz w:val="24"/>
          <w:szCs w:val="24"/>
        </w:rPr>
        <w:t xml:space="preserve"> </w:t>
      </w:r>
      <w:r>
        <w:rPr>
          <w:sz w:val="24"/>
          <w:szCs w:val="24"/>
        </w:rPr>
        <w:t>components.</w:t>
      </w:r>
    </w:p>
    <w:p w14:paraId="33DCBA57">
      <w:pPr>
        <w:pStyle w:val="20"/>
        <w:numPr>
          <w:ilvl w:val="0"/>
          <w:numId w:val="11"/>
        </w:numPr>
        <w:tabs>
          <w:tab w:val="left" w:pos="847"/>
          <w:tab w:val="left" w:pos="848"/>
        </w:tabs>
        <w:spacing w:before="1"/>
        <w:ind w:hanging="361"/>
        <w:rPr>
          <w:sz w:val="24"/>
          <w:szCs w:val="24"/>
        </w:rPr>
      </w:pPr>
      <w:r>
        <w:rPr>
          <w:sz w:val="24"/>
          <w:szCs w:val="24"/>
        </w:rPr>
        <w:t>Integrate best practices.</w:t>
      </w:r>
    </w:p>
    <w:p w14:paraId="57E5CD2F">
      <w:pPr>
        <w:rPr>
          <w:sz w:val="26"/>
        </w:rPr>
        <w:sectPr>
          <w:footerReference r:id="rId16" w:type="default"/>
          <w:pgSz w:w="12240" w:h="15840"/>
          <w:pgMar w:top="1500" w:right="460" w:bottom="3140" w:left="880" w:header="0" w:footer="567" w:gutter="0"/>
          <w:cols w:space="720" w:num="1"/>
          <w:docGrid w:linePitch="299" w:charSpace="0"/>
        </w:sectPr>
      </w:pPr>
    </w:p>
    <w:p w14:paraId="3CBDE045">
      <w:pPr>
        <w:pStyle w:val="3"/>
        <w:spacing w:before="113"/>
        <w:ind w:left="832"/>
        <w:rPr>
          <w:sz w:val="32"/>
          <w:szCs w:val="32"/>
        </w:rPr>
      </w:pPr>
      <w:r>
        <w:rPr>
          <w:sz w:val="32"/>
          <w:szCs w:val="32"/>
        </w:rPr>
        <w:t>Types</w:t>
      </w:r>
      <w:r>
        <w:rPr>
          <w:spacing w:val="-5"/>
          <w:sz w:val="32"/>
          <w:szCs w:val="32"/>
        </w:rPr>
        <w:t xml:space="preserve"> </w:t>
      </w:r>
      <w:r>
        <w:rPr>
          <w:sz w:val="32"/>
          <w:szCs w:val="32"/>
        </w:rPr>
        <w:t>of</w:t>
      </w:r>
      <w:r>
        <w:rPr>
          <w:spacing w:val="-4"/>
          <w:sz w:val="32"/>
          <w:szCs w:val="32"/>
        </w:rPr>
        <w:t xml:space="preserve"> </w:t>
      </w:r>
      <w:r>
        <w:rPr>
          <w:sz w:val="32"/>
          <w:szCs w:val="32"/>
        </w:rPr>
        <w:t>UML</w:t>
      </w:r>
      <w:r>
        <w:rPr>
          <w:spacing w:val="-5"/>
          <w:sz w:val="32"/>
          <w:szCs w:val="32"/>
        </w:rPr>
        <w:t xml:space="preserve"> </w:t>
      </w:r>
      <w:r>
        <w:rPr>
          <w:sz w:val="32"/>
          <w:szCs w:val="32"/>
        </w:rPr>
        <w:t>Diagrams:</w:t>
      </w:r>
    </w:p>
    <w:p w14:paraId="5B5193D4">
      <w:pPr>
        <w:pStyle w:val="7"/>
        <w:spacing w:before="11"/>
        <w:rPr>
          <w:b/>
          <w:sz w:val="41"/>
        </w:rPr>
      </w:pPr>
    </w:p>
    <w:p w14:paraId="63A100E8">
      <w:pPr>
        <w:ind w:left="832"/>
        <w:rPr>
          <w:b/>
          <w:sz w:val="24"/>
          <w:szCs w:val="24"/>
        </w:rPr>
      </w:pPr>
      <w:r>
        <w:rPr>
          <w:b/>
          <w:sz w:val="24"/>
          <w:szCs w:val="24"/>
        </w:rPr>
        <w:t>Structural</w:t>
      </w:r>
      <w:r>
        <w:rPr>
          <w:b/>
          <w:spacing w:val="-9"/>
          <w:sz w:val="24"/>
          <w:szCs w:val="24"/>
        </w:rPr>
        <w:t xml:space="preserve"> </w:t>
      </w:r>
      <w:r>
        <w:rPr>
          <w:b/>
          <w:sz w:val="24"/>
          <w:szCs w:val="24"/>
        </w:rPr>
        <w:t>Diagrams:</w:t>
      </w:r>
    </w:p>
    <w:p w14:paraId="32ACBCC4">
      <w:pPr>
        <w:pStyle w:val="7"/>
        <w:spacing w:before="6"/>
        <w:rPr>
          <w:b/>
        </w:rPr>
      </w:pPr>
    </w:p>
    <w:p w14:paraId="27D2880B">
      <w:pPr>
        <w:pStyle w:val="7"/>
        <w:spacing w:line="360" w:lineRule="auto"/>
        <w:ind w:left="847"/>
      </w:pPr>
      <w:r>
        <w:t>Capture</w:t>
      </w:r>
      <w:r>
        <w:rPr>
          <w:spacing w:val="13"/>
        </w:rPr>
        <w:t xml:space="preserve"> </w:t>
      </w:r>
      <w:r>
        <w:t>static</w:t>
      </w:r>
      <w:r>
        <w:rPr>
          <w:spacing w:val="13"/>
        </w:rPr>
        <w:t xml:space="preserve"> </w:t>
      </w:r>
      <w:r>
        <w:t>aspects</w:t>
      </w:r>
      <w:r>
        <w:rPr>
          <w:spacing w:val="14"/>
        </w:rPr>
        <w:t xml:space="preserve"> </w:t>
      </w:r>
      <w:r>
        <w:t>or</w:t>
      </w:r>
      <w:r>
        <w:rPr>
          <w:spacing w:val="13"/>
        </w:rPr>
        <w:t xml:space="preserve"> </w:t>
      </w:r>
      <w:r>
        <w:t>structure</w:t>
      </w:r>
      <w:r>
        <w:rPr>
          <w:spacing w:val="-1"/>
        </w:rPr>
        <w:t xml:space="preserve"> </w:t>
      </w:r>
      <w:r>
        <w:t>of</w:t>
      </w:r>
      <w:r>
        <w:rPr>
          <w:spacing w:val="-1"/>
        </w:rPr>
        <w:t xml:space="preserve"> </w:t>
      </w:r>
      <w:r>
        <w:t>a</w:t>
      </w:r>
      <w:r>
        <w:rPr>
          <w:spacing w:val="-1"/>
        </w:rPr>
        <w:t xml:space="preserve"> </w:t>
      </w:r>
      <w:r>
        <w:t>system.</w:t>
      </w:r>
      <w:r>
        <w:rPr>
          <w:spacing w:val="-2"/>
        </w:rPr>
        <w:t xml:space="preserve"> </w:t>
      </w:r>
      <w:r>
        <w:t>Structural</w:t>
      </w:r>
      <w:r>
        <w:rPr>
          <w:spacing w:val="-1"/>
        </w:rPr>
        <w:t xml:space="preserve"> </w:t>
      </w:r>
      <w:r>
        <w:t>Diagrams</w:t>
      </w:r>
      <w:r>
        <w:rPr>
          <w:spacing w:val="-1"/>
        </w:rPr>
        <w:t xml:space="preserve"> </w:t>
      </w:r>
      <w:r>
        <w:t>include:</w:t>
      </w:r>
      <w:r>
        <w:rPr>
          <w:spacing w:val="-1"/>
        </w:rPr>
        <w:t xml:space="preserve"> </w:t>
      </w:r>
      <w:r>
        <w:t>Component</w:t>
      </w:r>
      <w:r>
        <w:rPr>
          <w:spacing w:val="-2"/>
        </w:rPr>
        <w:t xml:space="preserve"> </w:t>
      </w:r>
      <w:r>
        <w:t>Diagrams,</w:t>
      </w:r>
      <w:r>
        <w:rPr>
          <w:spacing w:val="-57"/>
        </w:rPr>
        <w:t xml:space="preserve"> </w:t>
      </w:r>
      <w:r>
        <w:t>Object Diagrams, Class Diagrams and Deployment Diagrams.</w:t>
      </w:r>
    </w:p>
    <w:p w14:paraId="52B9C37E">
      <w:pPr>
        <w:pStyle w:val="7"/>
        <w:spacing w:before="5"/>
      </w:pPr>
    </w:p>
    <w:p w14:paraId="3B8DAD23">
      <w:pPr>
        <w:pStyle w:val="3"/>
        <w:ind w:left="832"/>
        <w:rPr>
          <w:sz w:val="24"/>
          <w:szCs w:val="24"/>
        </w:rPr>
      </w:pPr>
      <w:r>
        <w:rPr>
          <w:sz w:val="24"/>
          <w:szCs w:val="24"/>
        </w:rPr>
        <w:t>Behavior</w:t>
      </w:r>
      <w:r>
        <w:rPr>
          <w:spacing w:val="-8"/>
          <w:sz w:val="24"/>
          <w:szCs w:val="24"/>
        </w:rPr>
        <w:t xml:space="preserve"> </w:t>
      </w:r>
      <w:r>
        <w:rPr>
          <w:sz w:val="24"/>
          <w:szCs w:val="24"/>
        </w:rPr>
        <w:t>Diagrams:</w:t>
      </w:r>
    </w:p>
    <w:p w14:paraId="4537F4ED">
      <w:pPr>
        <w:pStyle w:val="7"/>
        <w:spacing w:before="5"/>
        <w:rPr>
          <w:b/>
        </w:rPr>
      </w:pPr>
    </w:p>
    <w:p w14:paraId="0EBC0071">
      <w:pPr>
        <w:pStyle w:val="7"/>
        <w:spacing w:line="360" w:lineRule="auto"/>
        <w:ind w:left="847" w:right="480"/>
      </w:pPr>
      <w:r>
        <w:t>Capture</w:t>
      </w:r>
      <w:r>
        <w:rPr>
          <w:spacing w:val="29"/>
        </w:rPr>
        <w:t xml:space="preserve"> </w:t>
      </w:r>
      <w:r>
        <w:t>dynamic</w:t>
      </w:r>
      <w:r>
        <w:rPr>
          <w:spacing w:val="29"/>
        </w:rPr>
        <w:t xml:space="preserve"> </w:t>
      </w:r>
      <w:r>
        <w:t>aspects</w:t>
      </w:r>
      <w:r>
        <w:rPr>
          <w:spacing w:val="29"/>
        </w:rPr>
        <w:t xml:space="preserve"> </w:t>
      </w:r>
      <w:r>
        <w:t>or</w:t>
      </w:r>
      <w:r>
        <w:rPr>
          <w:spacing w:val="14"/>
        </w:rPr>
        <w:t xml:space="preserve"> </w:t>
      </w:r>
      <w:r>
        <w:t>behavior</w:t>
      </w:r>
      <w:r>
        <w:rPr>
          <w:spacing w:val="14"/>
        </w:rPr>
        <w:t xml:space="preserve"> </w:t>
      </w:r>
      <w:r>
        <w:t>of</w:t>
      </w:r>
      <w:r>
        <w:rPr>
          <w:spacing w:val="14"/>
        </w:rPr>
        <w:t xml:space="preserve"> </w:t>
      </w:r>
      <w:r>
        <w:t>the</w:t>
      </w:r>
      <w:r>
        <w:rPr>
          <w:spacing w:val="14"/>
        </w:rPr>
        <w:t xml:space="preserve"> </w:t>
      </w:r>
      <w:r>
        <w:t>system.</w:t>
      </w:r>
      <w:r>
        <w:rPr>
          <w:spacing w:val="14"/>
        </w:rPr>
        <w:t xml:space="preserve"> </w:t>
      </w:r>
      <w:r>
        <w:t>Behavior</w:t>
      </w:r>
      <w:r>
        <w:rPr>
          <w:spacing w:val="14"/>
        </w:rPr>
        <w:t xml:space="preserve"> </w:t>
      </w:r>
      <w:r>
        <w:t>diagrams</w:t>
      </w:r>
      <w:r>
        <w:rPr>
          <w:spacing w:val="14"/>
        </w:rPr>
        <w:t xml:space="preserve"> </w:t>
      </w:r>
      <w:r>
        <w:t>include:</w:t>
      </w:r>
      <w:r>
        <w:rPr>
          <w:spacing w:val="14"/>
        </w:rPr>
        <w:t xml:space="preserve"> </w:t>
      </w:r>
      <w:r>
        <w:t>Use</w:t>
      </w:r>
      <w:r>
        <w:rPr>
          <w:spacing w:val="14"/>
        </w:rPr>
        <w:t xml:space="preserve"> </w:t>
      </w:r>
      <w:r>
        <w:t>Case</w:t>
      </w:r>
      <w:r>
        <w:rPr>
          <w:spacing w:val="-57"/>
        </w:rPr>
        <w:t xml:space="preserve"> </w:t>
      </w:r>
      <w:r>
        <w:t>Diagrams, State Diagrams, Activity Diagrams and Interaction Diagrams.</w:t>
      </w:r>
    </w:p>
    <w:p w14:paraId="5D69A872">
      <w:pPr>
        <w:pStyle w:val="4"/>
        <w:spacing w:before="99"/>
        <w:ind w:left="832"/>
      </w:pPr>
      <w:r>
        <w:t>The</w:t>
      </w:r>
      <w:r>
        <w:rPr>
          <w:spacing w:val="-1"/>
        </w:rPr>
        <w:t xml:space="preserve"> </w:t>
      </w:r>
      <w:r>
        <w:t>image below</w:t>
      </w:r>
      <w:r>
        <w:rPr>
          <w:spacing w:val="-1"/>
        </w:rPr>
        <w:t xml:space="preserve"> </w:t>
      </w:r>
      <w:r>
        <w:t>shows the</w:t>
      </w:r>
      <w:r>
        <w:rPr>
          <w:spacing w:val="-1"/>
        </w:rPr>
        <w:t xml:space="preserve"> </w:t>
      </w:r>
      <w:r>
        <w:t>hierarchy of</w:t>
      </w:r>
      <w:r>
        <w:rPr>
          <w:spacing w:val="-1"/>
        </w:rPr>
        <w:t xml:space="preserve"> </w:t>
      </w:r>
      <w:r>
        <w:t>diagrams according</w:t>
      </w:r>
      <w:r>
        <w:rPr>
          <w:spacing w:val="-1"/>
        </w:rPr>
        <w:t xml:space="preserve"> </w:t>
      </w:r>
      <w:r>
        <w:t>to UML</w:t>
      </w:r>
    </w:p>
    <w:p w14:paraId="396FFC80">
      <w:pPr>
        <w:pStyle w:val="7"/>
        <w:spacing w:before="5"/>
        <w:rPr>
          <w:b/>
          <w:sz w:val="18"/>
        </w:rPr>
      </w:pPr>
      <w:r>
        <w:drawing>
          <wp:anchor distT="0" distB="0" distL="0" distR="0" simplePos="0" relativeHeight="251692032" behindDoc="0" locked="0" layoutInCell="1" allowOverlap="1">
            <wp:simplePos x="0" y="0"/>
            <wp:positionH relativeFrom="page">
              <wp:posOffset>1115695</wp:posOffset>
            </wp:positionH>
            <wp:positionV relativeFrom="paragraph">
              <wp:posOffset>159385</wp:posOffset>
            </wp:positionV>
            <wp:extent cx="5881370" cy="2400300"/>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jpeg"/>
                    <pic:cNvPicPr>
                      <a:picLocks noChangeAspect="1"/>
                    </pic:cNvPicPr>
                  </pic:nvPicPr>
                  <pic:blipFill>
                    <a:blip r:embed="rId32" cstate="print"/>
                    <a:stretch>
                      <a:fillRect/>
                    </a:stretch>
                  </pic:blipFill>
                  <pic:spPr>
                    <a:xfrm>
                      <a:off x="0" y="0"/>
                      <a:ext cx="5881213" cy="2400300"/>
                    </a:xfrm>
                    <a:prstGeom prst="rect">
                      <a:avLst/>
                    </a:prstGeom>
                  </pic:spPr>
                </pic:pic>
              </a:graphicData>
            </a:graphic>
          </wp:anchor>
        </w:drawing>
      </w:r>
    </w:p>
    <w:p w14:paraId="1836813C">
      <w:pPr>
        <w:pStyle w:val="7"/>
        <w:spacing w:before="2"/>
        <w:rPr>
          <w:b/>
          <w:sz w:val="30"/>
        </w:rPr>
      </w:pPr>
    </w:p>
    <w:p w14:paraId="7E08A040">
      <w:pPr>
        <w:pStyle w:val="7"/>
        <w:ind w:left="847"/>
      </w:pPr>
      <w:r>
        <w:t>Figure-4.2.1 UML Hierarchy diagrams</w:t>
      </w:r>
    </w:p>
    <w:p w14:paraId="3AF773A1">
      <w:pPr>
        <w:sectPr>
          <w:pgSz w:w="12240" w:h="15840"/>
          <w:pgMar w:top="1500" w:right="460" w:bottom="3140" w:left="880" w:header="0" w:footer="567" w:gutter="0"/>
          <w:cols w:space="720" w:num="1"/>
          <w:docGrid w:linePitch="299" w:charSpace="0"/>
        </w:sectPr>
      </w:pPr>
    </w:p>
    <w:p w14:paraId="01D335BF">
      <w:pPr>
        <w:pStyle w:val="3"/>
        <w:numPr>
          <w:ilvl w:val="2"/>
          <w:numId w:val="12"/>
        </w:numPr>
        <w:tabs>
          <w:tab w:val="left" w:pos="1478"/>
        </w:tabs>
        <w:spacing w:before="113"/>
        <w:ind w:hanging="631"/>
        <w:rPr>
          <w:sz w:val="24"/>
          <w:szCs w:val="24"/>
        </w:rPr>
      </w:pPr>
      <w:bookmarkStart w:id="10" w:name="_TOC_250012"/>
      <w:r>
        <w:rPr>
          <w:spacing w:val="-6"/>
          <w:sz w:val="24"/>
          <w:szCs w:val="24"/>
          <w:lang w:val="en-IN"/>
        </w:rPr>
        <w:t>ACTIVITY</w:t>
      </w:r>
      <w:r>
        <w:rPr>
          <w:spacing w:val="-6"/>
          <w:sz w:val="24"/>
          <w:szCs w:val="24"/>
        </w:rPr>
        <w:t xml:space="preserve"> </w:t>
      </w:r>
      <w:bookmarkEnd w:id="10"/>
      <w:r>
        <w:rPr>
          <w:sz w:val="24"/>
          <w:szCs w:val="24"/>
        </w:rPr>
        <w:t>DIAGRAM:</w:t>
      </w:r>
    </w:p>
    <w:p w14:paraId="1EC1A360">
      <w:pPr>
        <w:pStyle w:val="7"/>
        <w:spacing w:before="212" w:line="364" w:lineRule="auto"/>
        <w:ind w:left="847" w:right="475" w:firstLine="975"/>
        <w:jc w:val="both"/>
        <w:rPr>
          <w:lang w:val="en-IN"/>
        </w:rPr>
      </w:pPr>
      <w:r>
        <w:t xml:space="preserve">In software engineering, a </w:t>
      </w:r>
      <w:r>
        <w:rPr>
          <w:lang w:val="en-IN"/>
        </w:rPr>
        <w:t>Activity</w:t>
      </w:r>
      <w:r>
        <w:t xml:space="preserve"> diagram in the Unified Modeling Language (UML) is a</w:t>
      </w:r>
      <w:r>
        <w:rPr>
          <w:lang w:val="en-IN"/>
        </w:rPr>
        <w:t xml:space="preserve"> flow chart to represent the flow from one activity to another activity. The activity can be described as a operation of a system. The control flow is drawn from one operation to another. This flow can be sequential, branched or concurrent.</w:t>
      </w:r>
    </w:p>
    <w:p w14:paraId="05A55C31">
      <w:pPr>
        <w:pStyle w:val="7"/>
        <w:spacing w:before="7"/>
        <w:rPr>
          <w:sz w:val="19"/>
        </w:rPr>
      </w:pPr>
    </w:p>
    <w:p w14:paraId="33CE84C4">
      <w:pPr>
        <w:pStyle w:val="7"/>
        <w:spacing w:before="1"/>
      </w:pPr>
      <w:r>
        <w:drawing>
          <wp:anchor distT="0" distB="0" distL="0" distR="0" simplePos="0" relativeHeight="251693056" behindDoc="0" locked="0" layoutInCell="1" allowOverlap="1">
            <wp:simplePos x="0" y="0"/>
            <wp:positionH relativeFrom="page">
              <wp:posOffset>1261745</wp:posOffset>
            </wp:positionH>
            <wp:positionV relativeFrom="paragraph">
              <wp:posOffset>50800</wp:posOffset>
            </wp:positionV>
            <wp:extent cx="5475605" cy="3467100"/>
            <wp:effectExtent l="0" t="0" r="10795" b="0"/>
            <wp:wrapTopAndBottom/>
            <wp:docPr id="13" name="image5.jpeg" descr="C:\Users\Divya P\OneDrive\Desktop\ac.jpg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eg" descr="C:\Users\Divya P\OneDrive\Desktop\ac.jpgac"/>
                    <pic:cNvPicPr>
                      <a:picLocks noChangeAspect="1"/>
                    </pic:cNvPicPr>
                  </pic:nvPicPr>
                  <pic:blipFill>
                    <a:blip r:embed="rId33"/>
                    <a:srcRect l="6676" r="6676"/>
                    <a:stretch>
                      <a:fillRect/>
                    </a:stretch>
                  </pic:blipFill>
                  <pic:spPr>
                    <a:xfrm>
                      <a:off x="0" y="0"/>
                      <a:ext cx="5475605" cy="3467100"/>
                    </a:xfrm>
                    <a:prstGeom prst="rect">
                      <a:avLst/>
                    </a:prstGeom>
                  </pic:spPr>
                </pic:pic>
              </a:graphicData>
            </a:graphic>
          </wp:anchor>
        </w:drawing>
      </w:r>
    </w:p>
    <w:p w14:paraId="14C81930">
      <w:pPr>
        <w:pStyle w:val="7"/>
        <w:ind w:left="670" w:right="311"/>
        <w:jc w:val="center"/>
      </w:pPr>
      <w:r>
        <w:t xml:space="preserve">Figure-4.3.1.1 </w:t>
      </w:r>
      <w:r>
        <w:rPr>
          <w:lang w:val="en-IN"/>
        </w:rPr>
        <w:t>Activity</w:t>
      </w:r>
      <w:r>
        <w:t xml:space="preserve"> Diagram</w:t>
      </w:r>
    </w:p>
    <w:p w14:paraId="5B7B12F0">
      <w:pPr>
        <w:pStyle w:val="7"/>
        <w:rPr>
          <w:sz w:val="26"/>
        </w:rPr>
      </w:pPr>
    </w:p>
    <w:p w14:paraId="1B926C7D">
      <w:pPr>
        <w:pStyle w:val="7"/>
        <w:rPr>
          <w:sz w:val="26"/>
        </w:rPr>
      </w:pPr>
    </w:p>
    <w:p w14:paraId="5B58AF15">
      <w:pPr>
        <w:pStyle w:val="7"/>
        <w:rPr>
          <w:sz w:val="26"/>
        </w:rPr>
      </w:pPr>
    </w:p>
    <w:p w14:paraId="744190E4">
      <w:pPr>
        <w:pStyle w:val="7"/>
        <w:spacing w:before="4"/>
        <w:rPr>
          <w:sz w:val="30"/>
        </w:rPr>
      </w:pPr>
    </w:p>
    <w:p w14:paraId="126079FC">
      <w:pPr>
        <w:pStyle w:val="7"/>
        <w:spacing w:before="4"/>
        <w:rPr>
          <w:sz w:val="30"/>
        </w:rPr>
      </w:pPr>
    </w:p>
    <w:p w14:paraId="1A347577">
      <w:pPr>
        <w:pStyle w:val="3"/>
        <w:numPr>
          <w:ilvl w:val="2"/>
          <w:numId w:val="12"/>
        </w:numPr>
        <w:tabs>
          <w:tab w:val="left" w:pos="1463"/>
        </w:tabs>
        <w:spacing w:before="1"/>
        <w:ind w:left="1462" w:hanging="631"/>
        <w:rPr>
          <w:sz w:val="24"/>
          <w:szCs w:val="24"/>
        </w:rPr>
      </w:pPr>
      <w:bookmarkStart w:id="11" w:name="_TOC_250011"/>
      <w:r>
        <w:rPr>
          <w:sz w:val="24"/>
          <w:szCs w:val="24"/>
        </w:rPr>
        <w:t>USE</w:t>
      </w:r>
      <w:r>
        <w:rPr>
          <w:spacing w:val="-5"/>
          <w:sz w:val="24"/>
          <w:szCs w:val="24"/>
        </w:rPr>
        <w:t xml:space="preserve"> </w:t>
      </w:r>
      <w:r>
        <w:rPr>
          <w:sz w:val="24"/>
          <w:szCs w:val="24"/>
        </w:rPr>
        <w:t>CASE</w:t>
      </w:r>
      <w:r>
        <w:rPr>
          <w:spacing w:val="-5"/>
          <w:sz w:val="24"/>
          <w:szCs w:val="24"/>
        </w:rPr>
        <w:t xml:space="preserve"> </w:t>
      </w:r>
      <w:bookmarkEnd w:id="11"/>
      <w:r>
        <w:rPr>
          <w:sz w:val="24"/>
          <w:szCs w:val="24"/>
        </w:rPr>
        <w:t>DIAGRAM:</w:t>
      </w:r>
    </w:p>
    <w:p w14:paraId="698B238E">
      <w:pPr>
        <w:pStyle w:val="7"/>
        <w:spacing w:before="151"/>
        <w:ind w:left="1697"/>
      </w:pPr>
      <w:r>
        <w:t>A use case diagram in the Unified Modeling Language (UML) is a type of behavioral</w:t>
      </w:r>
    </w:p>
    <w:p w14:paraId="12579691">
      <w:pPr>
        <w:sectPr>
          <w:footerReference r:id="rId17" w:type="default"/>
          <w:pgSz w:w="12240" w:h="15840"/>
          <w:pgMar w:top="1500" w:right="460" w:bottom="3260" w:left="880" w:header="0" w:footer="567" w:gutter="0"/>
          <w:cols w:space="720" w:num="1"/>
          <w:docGrid w:linePitch="299" w:charSpace="0"/>
        </w:sectPr>
      </w:pPr>
    </w:p>
    <w:p w14:paraId="3E198144">
      <w:pPr>
        <w:pStyle w:val="7"/>
        <w:spacing w:before="113" w:line="360" w:lineRule="auto"/>
        <w:ind w:left="847" w:right="471"/>
        <w:jc w:val="both"/>
      </w:pPr>
      <w:r>
        <w:t>diagram defined by and created from a Use-case analysis. Its purpose is to present a graphical</w:t>
      </w:r>
      <w:r>
        <w:rPr>
          <w:spacing w:val="1"/>
        </w:rPr>
        <w:t xml:space="preserve"> </w:t>
      </w:r>
      <w:r>
        <w:t>overview of the functionality provided by a system in terms of actors, their goals (represented as</w:t>
      </w:r>
      <w:r>
        <w:rPr>
          <w:spacing w:val="1"/>
        </w:rPr>
        <w:t xml:space="preserve"> </w:t>
      </w:r>
      <w:r>
        <w:t xml:space="preserve">use     </w:t>
      </w:r>
      <w:r>
        <w:rPr>
          <w:spacing w:val="1"/>
        </w:rPr>
        <w:t xml:space="preserve"> </w:t>
      </w:r>
      <w:r>
        <w:t xml:space="preserve">cases),     </w:t>
      </w:r>
      <w:r>
        <w:rPr>
          <w:spacing w:val="1"/>
        </w:rPr>
        <w:t xml:space="preserve"> </w:t>
      </w:r>
      <w:r>
        <w:t xml:space="preserve">and     </w:t>
      </w:r>
      <w:r>
        <w:rPr>
          <w:spacing w:val="1"/>
        </w:rPr>
        <w:t xml:space="preserve"> </w:t>
      </w:r>
      <w:r>
        <w:t>any       dependencies       between       those       use       cases.       The</w:t>
      </w:r>
      <w:r>
        <w:rPr>
          <w:spacing w:val="1"/>
        </w:rPr>
        <w:t xml:space="preserve"> </w:t>
      </w:r>
      <w:r>
        <w:t>main purpose of a use case diagram is to show what system functions are performed for which</w:t>
      </w:r>
      <w:r>
        <w:rPr>
          <w:spacing w:val="1"/>
        </w:rPr>
        <w:t xml:space="preserve"> </w:t>
      </w:r>
      <w:r>
        <w:t>actor.</w:t>
      </w:r>
      <w:r>
        <w:rPr>
          <w:spacing w:val="-1"/>
        </w:rPr>
        <w:t xml:space="preserve"> </w:t>
      </w:r>
      <w:r>
        <w:t>Roles of the actors in</w:t>
      </w:r>
      <w:r>
        <w:rPr>
          <w:spacing w:val="-1"/>
        </w:rPr>
        <w:t xml:space="preserve"> </w:t>
      </w:r>
      <w:r>
        <w:t>the system can be depicted</w:t>
      </w:r>
    </w:p>
    <w:p w14:paraId="7380EA16">
      <w:pPr>
        <w:pStyle w:val="7"/>
        <w:rPr>
          <w:sz w:val="20"/>
        </w:rPr>
      </w:pPr>
    </w:p>
    <w:p w14:paraId="33A14CC6">
      <w:pPr>
        <w:pStyle w:val="7"/>
        <w:rPr>
          <w:sz w:val="20"/>
        </w:rPr>
      </w:pPr>
    </w:p>
    <w:p w14:paraId="4E0B084B">
      <w:pPr>
        <w:pStyle w:val="7"/>
        <w:rPr>
          <w:sz w:val="20"/>
        </w:rPr>
      </w:pPr>
      <w:r>
        <w:drawing>
          <wp:anchor distT="0" distB="0" distL="0" distR="0" simplePos="0" relativeHeight="251694080" behindDoc="0" locked="0" layoutInCell="1" allowOverlap="1">
            <wp:simplePos x="0" y="0"/>
            <wp:positionH relativeFrom="page">
              <wp:posOffset>1464945</wp:posOffset>
            </wp:positionH>
            <wp:positionV relativeFrom="paragraph">
              <wp:posOffset>93980</wp:posOffset>
            </wp:positionV>
            <wp:extent cx="5083175" cy="4175125"/>
            <wp:effectExtent l="0" t="0" r="9525" b="3175"/>
            <wp:wrapTopAndBottom/>
            <wp:docPr id="15" name="image6.jpeg" descr="C:\Users\Divya P\OneDrive\Desktop\use.jpg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descr="C:\Users\Divya P\OneDrive\Desktop\use.jpguse"/>
                    <pic:cNvPicPr>
                      <a:picLocks noChangeAspect="1"/>
                    </pic:cNvPicPr>
                  </pic:nvPicPr>
                  <pic:blipFill>
                    <a:blip r:embed="rId34"/>
                    <a:srcRect l="10063" r="10063"/>
                    <a:stretch>
                      <a:fillRect/>
                    </a:stretch>
                  </pic:blipFill>
                  <pic:spPr>
                    <a:xfrm>
                      <a:off x="0" y="0"/>
                      <a:ext cx="5083175" cy="4175125"/>
                    </a:xfrm>
                    <a:prstGeom prst="rect">
                      <a:avLst/>
                    </a:prstGeom>
                  </pic:spPr>
                </pic:pic>
              </a:graphicData>
            </a:graphic>
          </wp:anchor>
        </w:drawing>
      </w:r>
    </w:p>
    <w:p w14:paraId="184A0036">
      <w:pPr>
        <w:pStyle w:val="7"/>
        <w:spacing w:before="7"/>
        <w:rPr>
          <w:sz w:val="28"/>
        </w:rPr>
      </w:pPr>
    </w:p>
    <w:p w14:paraId="69F6DEB9">
      <w:pPr>
        <w:pStyle w:val="7"/>
        <w:rPr>
          <w:sz w:val="26"/>
        </w:rPr>
      </w:pPr>
    </w:p>
    <w:p w14:paraId="3ECB4782">
      <w:pPr>
        <w:pStyle w:val="7"/>
        <w:spacing w:before="11"/>
      </w:pPr>
    </w:p>
    <w:p w14:paraId="17831A13">
      <w:pPr>
        <w:pStyle w:val="7"/>
        <w:ind w:left="670" w:right="311"/>
        <w:jc w:val="center"/>
      </w:pPr>
      <w:r>
        <w:t>Figure-4.3.2.1 Use Case Diagram</w:t>
      </w:r>
    </w:p>
    <w:p w14:paraId="5BE5BEE0">
      <w:pPr>
        <w:jc w:val="center"/>
        <w:sectPr>
          <w:pgSz w:w="12240" w:h="15840"/>
          <w:pgMar w:top="1500" w:right="460" w:bottom="3260" w:left="880" w:header="0" w:footer="567" w:gutter="0"/>
          <w:cols w:space="720" w:num="1"/>
          <w:docGrid w:linePitch="299" w:charSpace="0"/>
        </w:sectPr>
      </w:pPr>
    </w:p>
    <w:p w14:paraId="66232FF7">
      <w:pPr>
        <w:pStyle w:val="3"/>
        <w:numPr>
          <w:ilvl w:val="2"/>
          <w:numId w:val="12"/>
        </w:numPr>
        <w:tabs>
          <w:tab w:val="left" w:pos="1556"/>
        </w:tabs>
        <w:spacing w:before="114"/>
        <w:ind w:left="1555" w:hanging="709"/>
        <w:rPr>
          <w:sz w:val="24"/>
          <w:szCs w:val="24"/>
        </w:rPr>
      </w:pPr>
      <w:bookmarkStart w:id="12" w:name="_TOC_250010"/>
      <w:r>
        <w:rPr>
          <w:sz w:val="24"/>
          <w:szCs w:val="24"/>
        </w:rPr>
        <w:t>COMPONENT</w:t>
      </w:r>
      <w:r>
        <w:rPr>
          <w:spacing w:val="-8"/>
          <w:sz w:val="24"/>
          <w:szCs w:val="24"/>
        </w:rPr>
        <w:t xml:space="preserve"> </w:t>
      </w:r>
      <w:bookmarkEnd w:id="12"/>
      <w:r>
        <w:rPr>
          <w:sz w:val="24"/>
          <w:szCs w:val="24"/>
        </w:rPr>
        <w:t>DIAGRAM:</w:t>
      </w:r>
    </w:p>
    <w:p w14:paraId="6EF413B5">
      <w:pPr>
        <w:pStyle w:val="7"/>
        <w:spacing w:before="133" w:line="360" w:lineRule="auto"/>
        <w:ind w:left="847" w:right="474" w:firstLine="1320"/>
        <w:jc w:val="both"/>
      </w:pPr>
      <w:r>
        <w:t>A</w:t>
      </w:r>
      <w:r>
        <w:rPr>
          <w:spacing w:val="1"/>
        </w:rPr>
        <w:t xml:space="preserve"> </w:t>
      </w:r>
      <w:r>
        <w:t>component</w:t>
      </w:r>
      <w:r>
        <w:rPr>
          <w:spacing w:val="1"/>
        </w:rPr>
        <w:t xml:space="preserve"> </w:t>
      </w:r>
      <w:r>
        <w:t>diagram, also known as a UML component diagram, describes the</w:t>
      </w:r>
      <w:r>
        <w:rPr>
          <w:spacing w:val="1"/>
        </w:rPr>
        <w:t xml:space="preserve"> </w:t>
      </w:r>
      <w:r>
        <w:t xml:space="preserve">organization and wiring of the physical components in a system. Component diagrams </w:t>
      </w:r>
      <w:r>
        <w:rPr>
          <w:lang w:val="en-IN"/>
        </w:rPr>
        <w:t>are often</w:t>
      </w:r>
      <w:r>
        <w:rPr>
          <w:spacing w:val="1"/>
        </w:rPr>
        <w:t xml:space="preserve"> </w:t>
      </w:r>
      <w:r>
        <w:t>drawn to help model implementation details and double-check that every aspect of the system's</w:t>
      </w:r>
      <w:r>
        <w:rPr>
          <w:spacing w:val="1"/>
        </w:rPr>
        <w:t xml:space="preserve"> </w:t>
      </w:r>
      <w:r>
        <w:t>required functions is covered by planned development.</w:t>
      </w:r>
    </w:p>
    <w:p w14:paraId="24A5060F">
      <w:pPr>
        <w:pStyle w:val="7"/>
        <w:rPr>
          <w:sz w:val="20"/>
        </w:rPr>
      </w:pPr>
    </w:p>
    <w:p w14:paraId="69E6384D">
      <w:pPr>
        <w:pStyle w:val="7"/>
        <w:rPr>
          <w:sz w:val="20"/>
        </w:rPr>
      </w:pPr>
    </w:p>
    <w:p w14:paraId="400ACD6C">
      <w:pPr>
        <w:pStyle w:val="7"/>
        <w:spacing w:before="2"/>
        <w:rPr>
          <w:sz w:val="15"/>
        </w:rPr>
      </w:pPr>
    </w:p>
    <w:p w14:paraId="79776DD7">
      <w:pPr>
        <w:pStyle w:val="7"/>
        <w:spacing w:before="7"/>
        <w:rPr>
          <w:sz w:val="27"/>
        </w:rPr>
      </w:pPr>
      <w:r>
        <w:drawing>
          <wp:anchor distT="0" distB="0" distL="0" distR="0" simplePos="0" relativeHeight="251695104" behindDoc="0" locked="0" layoutInCell="1" allowOverlap="1">
            <wp:simplePos x="0" y="0"/>
            <wp:positionH relativeFrom="page">
              <wp:posOffset>1040130</wp:posOffset>
            </wp:positionH>
            <wp:positionV relativeFrom="paragraph">
              <wp:posOffset>24765</wp:posOffset>
            </wp:positionV>
            <wp:extent cx="5918200" cy="4331970"/>
            <wp:effectExtent l="0" t="0" r="0" b="11430"/>
            <wp:wrapTopAndBottom/>
            <wp:docPr id="17" name="image7.jpeg" descr="C:\Users\Divya P\OneDrive\Desktop\comp.jpg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descr="C:\Users\Divya P\OneDrive\Desktop\comp.jpgcomp"/>
                    <pic:cNvPicPr>
                      <a:picLocks noChangeAspect="1"/>
                    </pic:cNvPicPr>
                  </pic:nvPicPr>
                  <pic:blipFill>
                    <a:blip r:embed="rId35"/>
                    <a:srcRect l="622" r="622"/>
                    <a:stretch>
                      <a:fillRect/>
                    </a:stretch>
                  </pic:blipFill>
                  <pic:spPr>
                    <a:xfrm>
                      <a:off x="0" y="0"/>
                      <a:ext cx="5918200" cy="4331970"/>
                    </a:xfrm>
                    <a:prstGeom prst="rect">
                      <a:avLst/>
                    </a:prstGeom>
                  </pic:spPr>
                </pic:pic>
              </a:graphicData>
            </a:graphic>
          </wp:anchor>
        </w:drawing>
      </w:r>
    </w:p>
    <w:p w14:paraId="75BDC77D">
      <w:pPr>
        <w:pStyle w:val="7"/>
        <w:ind w:left="4044"/>
      </w:pPr>
      <w:r>
        <w:t>Figure-4.3.3.1 Component Diagram</w:t>
      </w:r>
    </w:p>
    <w:p w14:paraId="0F34CF24">
      <w:pPr>
        <w:sectPr>
          <w:footerReference r:id="rId18" w:type="default"/>
          <w:pgSz w:w="12240" w:h="15840"/>
          <w:pgMar w:top="1500" w:right="460" w:bottom="3320" w:left="880" w:header="0" w:footer="567" w:gutter="0"/>
          <w:cols w:space="720" w:num="1"/>
          <w:docGrid w:linePitch="299" w:charSpace="0"/>
        </w:sectPr>
      </w:pPr>
    </w:p>
    <w:p w14:paraId="324E074D">
      <w:pPr>
        <w:pStyle w:val="3"/>
        <w:numPr>
          <w:ilvl w:val="2"/>
          <w:numId w:val="12"/>
        </w:numPr>
        <w:tabs>
          <w:tab w:val="left" w:pos="1478"/>
        </w:tabs>
        <w:spacing w:before="113"/>
        <w:ind w:hanging="631"/>
        <w:rPr>
          <w:sz w:val="24"/>
          <w:szCs w:val="24"/>
        </w:rPr>
      </w:pPr>
      <w:bookmarkStart w:id="13" w:name="_TOC_250009"/>
      <w:r>
        <w:rPr>
          <w:sz w:val="24"/>
          <w:szCs w:val="24"/>
        </w:rPr>
        <w:t>SEQUENCE</w:t>
      </w:r>
      <w:r>
        <w:rPr>
          <w:spacing w:val="-7"/>
          <w:sz w:val="24"/>
          <w:szCs w:val="24"/>
        </w:rPr>
        <w:t xml:space="preserve"> </w:t>
      </w:r>
      <w:bookmarkEnd w:id="13"/>
      <w:r>
        <w:rPr>
          <w:sz w:val="24"/>
          <w:szCs w:val="24"/>
        </w:rPr>
        <w:t>DIAGRAM:</w:t>
      </w:r>
    </w:p>
    <w:p w14:paraId="767ADF73">
      <w:pPr>
        <w:pStyle w:val="7"/>
        <w:spacing w:before="212" w:line="360" w:lineRule="auto"/>
        <w:ind w:left="847" w:right="474" w:firstLine="1350"/>
        <w:jc w:val="both"/>
        <w:rPr>
          <w:lang w:val="en-IN"/>
        </w:rPr>
      </w:pPr>
      <w:r>
        <w:t>A sequence diagram in Unified Modeling Language (UML)</w:t>
      </w:r>
      <w:r>
        <w:rPr>
          <w:lang w:val="en-IN"/>
        </w:rPr>
        <w:t xml:space="preserve"> diagram that illustrate the sequence of messages between object of an interaction. It consists of a group of objects that are represented by lifelines, and the messages that they exchange over time during the interaction.</w:t>
      </w:r>
    </w:p>
    <w:p w14:paraId="62DB2DBF">
      <w:pPr>
        <w:pStyle w:val="7"/>
        <w:spacing w:before="212" w:line="360" w:lineRule="auto"/>
        <w:ind w:left="847" w:right="474" w:firstLine="1350"/>
        <w:jc w:val="both"/>
        <w:rPr>
          <w:lang w:val="en-IN"/>
        </w:rPr>
      </w:pPr>
    </w:p>
    <w:p w14:paraId="0D76D2AE">
      <w:pPr>
        <w:pStyle w:val="7"/>
        <w:rPr>
          <w:sz w:val="20"/>
          <w:lang w:val="en-IN"/>
        </w:rPr>
      </w:pPr>
      <w:r>
        <w:drawing>
          <wp:anchor distT="0" distB="0" distL="0" distR="0" simplePos="0" relativeHeight="251696128" behindDoc="0" locked="0" layoutInCell="1" allowOverlap="1">
            <wp:simplePos x="0" y="0"/>
            <wp:positionH relativeFrom="page">
              <wp:posOffset>1236345</wp:posOffset>
            </wp:positionH>
            <wp:positionV relativeFrom="paragraph">
              <wp:posOffset>33020</wp:posOffset>
            </wp:positionV>
            <wp:extent cx="5690870" cy="3076575"/>
            <wp:effectExtent l="0" t="0" r="11430" b="9525"/>
            <wp:wrapTopAndBottom/>
            <wp:docPr id="19" name="image8.jpeg" descr="C:\Users\Divya P\OneDrive\Desktop\seq.jpg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jpeg" descr="C:\Users\Divya P\OneDrive\Desktop\seq.jpgseq"/>
                    <pic:cNvPicPr>
                      <a:picLocks noChangeAspect="1"/>
                    </pic:cNvPicPr>
                  </pic:nvPicPr>
                  <pic:blipFill>
                    <a:blip r:embed="rId36"/>
                    <a:srcRect l="1409" r="1409"/>
                    <a:stretch>
                      <a:fillRect/>
                    </a:stretch>
                  </pic:blipFill>
                  <pic:spPr>
                    <a:xfrm>
                      <a:off x="0" y="0"/>
                      <a:ext cx="5690870" cy="3076575"/>
                    </a:xfrm>
                    <a:prstGeom prst="rect">
                      <a:avLst/>
                    </a:prstGeom>
                  </pic:spPr>
                </pic:pic>
              </a:graphicData>
            </a:graphic>
          </wp:anchor>
        </w:drawing>
      </w:r>
    </w:p>
    <w:p w14:paraId="227D0BF8">
      <w:pPr>
        <w:pStyle w:val="7"/>
        <w:spacing w:before="3"/>
        <w:rPr>
          <w:sz w:val="13"/>
        </w:rPr>
      </w:pPr>
    </w:p>
    <w:p w14:paraId="3240E9C2">
      <w:pPr>
        <w:pStyle w:val="7"/>
        <w:spacing w:before="31"/>
        <w:ind w:left="670" w:right="746"/>
        <w:jc w:val="center"/>
      </w:pPr>
      <w:r>
        <w:t>Figure-4.3.4.1 Sequence Diagram</w:t>
      </w:r>
    </w:p>
    <w:p w14:paraId="7F5487F2">
      <w:pPr>
        <w:pStyle w:val="7"/>
        <w:rPr>
          <w:sz w:val="26"/>
        </w:rPr>
      </w:pPr>
    </w:p>
    <w:p w14:paraId="68F05243">
      <w:pPr>
        <w:pStyle w:val="7"/>
        <w:spacing w:before="8"/>
        <w:rPr>
          <w:sz w:val="26"/>
        </w:rPr>
      </w:pPr>
    </w:p>
    <w:p w14:paraId="6690BE36">
      <w:pPr>
        <w:pStyle w:val="3"/>
        <w:numPr>
          <w:ilvl w:val="2"/>
          <w:numId w:val="12"/>
        </w:numPr>
        <w:tabs>
          <w:tab w:val="left" w:pos="1478"/>
        </w:tabs>
        <w:ind w:hanging="631"/>
        <w:rPr>
          <w:sz w:val="24"/>
          <w:szCs w:val="24"/>
        </w:rPr>
      </w:pPr>
      <w:bookmarkStart w:id="14" w:name="_TOC_250008"/>
      <w:r>
        <w:rPr>
          <w:sz w:val="24"/>
          <w:szCs w:val="24"/>
          <w:lang w:val="en-IN"/>
        </w:rPr>
        <w:t>STATE CHART</w:t>
      </w:r>
      <w:r>
        <w:rPr>
          <w:spacing w:val="-7"/>
          <w:sz w:val="24"/>
          <w:szCs w:val="24"/>
        </w:rPr>
        <w:t xml:space="preserve"> </w:t>
      </w:r>
      <w:bookmarkEnd w:id="14"/>
      <w:r>
        <w:rPr>
          <w:sz w:val="24"/>
          <w:szCs w:val="24"/>
        </w:rPr>
        <w:t>DIAGRAM:</w:t>
      </w:r>
    </w:p>
    <w:p w14:paraId="59DE10B5">
      <w:pPr>
        <w:pStyle w:val="7"/>
        <w:spacing w:before="151" w:line="367" w:lineRule="auto"/>
        <w:ind w:left="720" w:right="475" w:firstLine="720"/>
        <w:jc w:val="both"/>
      </w:pPr>
      <w:r>
        <w:t>In UML, an</w:t>
      </w:r>
      <w:r>
        <w:rPr>
          <w:lang w:val="en-IN"/>
        </w:rPr>
        <w:t xml:space="preserve"> State chart</w:t>
      </w:r>
      <w:r>
        <w:t xml:space="preserve"> diagram is</w:t>
      </w:r>
      <w:r>
        <w:rPr>
          <w:lang w:val="en-IN"/>
        </w:rPr>
        <w:t xml:space="preserve"> an illustrate of all the possible behavioral states of a software system. Component may be e</w:t>
      </w:r>
      <w:r>
        <w:t>xhibit and the various state changes it’s predicted to undergo over the course of its operation.</w:t>
      </w:r>
    </w:p>
    <w:p w14:paraId="2F60F3C6">
      <w:pPr>
        <w:spacing w:line="367" w:lineRule="auto"/>
        <w:jc w:val="both"/>
        <w:sectPr>
          <w:pgSz w:w="12240" w:h="15840"/>
          <w:pgMar w:top="1500" w:right="460" w:bottom="3320" w:left="880" w:header="0" w:footer="567" w:gutter="0"/>
          <w:cols w:space="720" w:num="1"/>
          <w:docGrid w:linePitch="299" w:charSpace="0"/>
        </w:sectPr>
      </w:pPr>
    </w:p>
    <w:p w14:paraId="58C99DE4">
      <w:pPr>
        <w:pStyle w:val="7"/>
        <w:rPr>
          <w:sz w:val="20"/>
        </w:rPr>
      </w:pPr>
    </w:p>
    <w:p w14:paraId="49BB0D38">
      <w:pPr>
        <w:pStyle w:val="7"/>
        <w:rPr>
          <w:sz w:val="20"/>
        </w:rPr>
      </w:pPr>
    </w:p>
    <w:p w14:paraId="27F6EB92">
      <w:pPr>
        <w:pStyle w:val="7"/>
        <w:rPr>
          <w:sz w:val="20"/>
        </w:rPr>
      </w:pPr>
    </w:p>
    <w:p w14:paraId="46B80BCB">
      <w:pPr>
        <w:pStyle w:val="7"/>
        <w:rPr>
          <w:sz w:val="20"/>
        </w:rPr>
      </w:pPr>
    </w:p>
    <w:p w14:paraId="1DA936BA">
      <w:pPr>
        <w:pStyle w:val="7"/>
        <w:spacing w:before="10"/>
        <w:rPr>
          <w:sz w:val="25"/>
        </w:rPr>
      </w:pPr>
    </w:p>
    <w:p w14:paraId="7FA53816">
      <w:pPr>
        <w:pStyle w:val="7"/>
        <w:ind w:left="2168"/>
        <w:rPr>
          <w:sz w:val="20"/>
        </w:rPr>
      </w:pPr>
      <w:r>
        <w:rPr>
          <w:sz w:val="20"/>
        </w:rPr>
        <w:drawing>
          <wp:inline distT="0" distB="0" distL="0" distR="0">
            <wp:extent cx="3758565" cy="4566920"/>
            <wp:effectExtent l="0" t="0" r="635" b="5080"/>
            <wp:docPr id="21" name="image9.jpeg" descr="C:\Users\Divya P\OneDrive\Desktop\state.jpg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jpeg" descr="C:\Users\Divya P\OneDrive\Desktop\state.jpgstate"/>
                    <pic:cNvPicPr>
                      <a:picLocks noChangeAspect="1"/>
                    </pic:cNvPicPr>
                  </pic:nvPicPr>
                  <pic:blipFill>
                    <a:blip r:embed="rId37"/>
                    <a:srcRect l="21427" r="21427"/>
                    <a:stretch>
                      <a:fillRect/>
                    </a:stretch>
                  </pic:blipFill>
                  <pic:spPr>
                    <a:xfrm>
                      <a:off x="0" y="0"/>
                      <a:ext cx="3758691" cy="4566920"/>
                    </a:xfrm>
                    <a:prstGeom prst="rect">
                      <a:avLst/>
                    </a:prstGeom>
                  </pic:spPr>
                </pic:pic>
              </a:graphicData>
            </a:graphic>
          </wp:inline>
        </w:drawing>
      </w:r>
    </w:p>
    <w:p w14:paraId="00659EE1">
      <w:pPr>
        <w:pStyle w:val="7"/>
        <w:spacing w:before="22"/>
        <w:ind w:left="3297"/>
      </w:pPr>
      <w:r>
        <w:t xml:space="preserve">Figure-4.3.5.1 </w:t>
      </w:r>
      <w:r>
        <w:rPr>
          <w:lang w:val="en-IN"/>
        </w:rPr>
        <w:t>State chart</w:t>
      </w:r>
      <w:r>
        <w:t xml:space="preserve"> Diagram</w:t>
      </w:r>
    </w:p>
    <w:p w14:paraId="558CCD04">
      <w:pPr>
        <w:pStyle w:val="7"/>
        <w:rPr>
          <w:sz w:val="26"/>
        </w:rPr>
      </w:pPr>
    </w:p>
    <w:p w14:paraId="15A203E6">
      <w:pPr>
        <w:pStyle w:val="7"/>
        <w:rPr>
          <w:sz w:val="26"/>
        </w:rPr>
      </w:pPr>
    </w:p>
    <w:p w14:paraId="037C5092">
      <w:pPr>
        <w:pStyle w:val="7"/>
        <w:rPr>
          <w:sz w:val="26"/>
        </w:rPr>
      </w:pPr>
    </w:p>
    <w:p w14:paraId="532BA57D">
      <w:pPr>
        <w:pStyle w:val="7"/>
        <w:spacing w:before="9"/>
        <w:rPr>
          <w:sz w:val="22"/>
        </w:rPr>
      </w:pPr>
    </w:p>
    <w:p w14:paraId="4C788BF1">
      <w:pPr>
        <w:ind w:left="589" w:right="911"/>
        <w:jc w:val="center"/>
        <w:rPr>
          <w:b/>
          <w:sz w:val="24"/>
        </w:rPr>
      </w:pPr>
    </w:p>
    <w:p w14:paraId="60F6B169">
      <w:pPr>
        <w:jc w:val="center"/>
        <w:rPr>
          <w:sz w:val="24"/>
        </w:rPr>
        <w:sectPr>
          <w:footerReference r:id="rId19" w:type="default"/>
          <w:pgSz w:w="12240" w:h="15840"/>
          <w:pgMar w:top="1500" w:right="460" w:bottom="280" w:left="880" w:header="0" w:footer="567" w:gutter="0"/>
          <w:cols w:space="720" w:num="1"/>
          <w:docGrid w:linePitch="299" w:charSpace="0"/>
        </w:sectPr>
      </w:pPr>
    </w:p>
    <w:p w14:paraId="023AA4D1">
      <w:pPr>
        <w:pStyle w:val="7"/>
        <w:rPr>
          <w:b/>
          <w:sz w:val="20"/>
        </w:rPr>
      </w:pPr>
    </w:p>
    <w:p w14:paraId="1ED1AA43">
      <w:pPr>
        <w:pStyle w:val="7"/>
        <w:rPr>
          <w:b/>
          <w:sz w:val="23"/>
        </w:rPr>
      </w:pPr>
    </w:p>
    <w:p w14:paraId="6C7D98FE">
      <w:pPr>
        <w:pStyle w:val="3"/>
        <w:numPr>
          <w:ilvl w:val="1"/>
          <w:numId w:val="10"/>
        </w:numPr>
        <w:tabs>
          <w:tab w:val="left" w:pos="827"/>
          <w:tab w:val="left" w:pos="828"/>
        </w:tabs>
        <w:spacing w:before="88"/>
        <w:ind w:left="827" w:hanging="701"/>
        <w:jc w:val="left"/>
        <w:rPr>
          <w:sz w:val="32"/>
          <w:szCs w:val="32"/>
        </w:rPr>
      </w:pPr>
      <w:bookmarkStart w:id="15" w:name="_TOC_250007"/>
      <w:r>
        <w:rPr>
          <w:sz w:val="32"/>
          <w:szCs w:val="32"/>
        </w:rPr>
        <w:t>TECHNOLOGY</w:t>
      </w:r>
      <w:r>
        <w:rPr>
          <w:spacing w:val="-10"/>
          <w:sz w:val="32"/>
          <w:szCs w:val="32"/>
        </w:rPr>
        <w:t xml:space="preserve"> </w:t>
      </w:r>
      <w:bookmarkEnd w:id="15"/>
      <w:r>
        <w:rPr>
          <w:sz w:val="32"/>
          <w:szCs w:val="32"/>
        </w:rPr>
        <w:t>DESCRIPTION</w:t>
      </w:r>
    </w:p>
    <w:p w14:paraId="29633226">
      <w:pPr>
        <w:pStyle w:val="7"/>
        <w:rPr>
          <w:b/>
          <w:sz w:val="30"/>
        </w:rPr>
      </w:pPr>
    </w:p>
    <w:p w14:paraId="5D87A89B">
      <w:pPr>
        <w:spacing w:before="219"/>
        <w:ind w:left="847"/>
        <w:jc w:val="both"/>
        <w:rPr>
          <w:b/>
          <w:sz w:val="24"/>
          <w:szCs w:val="24"/>
        </w:rPr>
      </w:pPr>
      <w:r>
        <w:rPr>
          <w:b/>
          <w:sz w:val="24"/>
          <w:szCs w:val="24"/>
        </w:rPr>
        <w:t xml:space="preserve">Numpy:    </w:t>
      </w:r>
    </w:p>
    <w:p w14:paraId="385C231E">
      <w:pPr>
        <w:pStyle w:val="7"/>
        <w:spacing w:before="147" w:line="360" w:lineRule="auto"/>
        <w:ind w:left="847" w:right="472"/>
        <w:jc w:val="both"/>
      </w:pPr>
      <w:r>
        <w:t>Numpy is one of the primary equipments in Python for scientific computing. It offers comprehensive support for really big multi-dimensional matrices and arrays and a set of mathematical operations on such arrays. In this code, numpy is mostly used in array operations where masks are created, slopes and intercepts are to be calculated. The specific standard library used with greater effect here is Numpy, the efficiency of the code is guaranteed by this system, especially when working with large matrices such as frames from a video stream.</w:t>
      </w:r>
    </w:p>
    <w:p w14:paraId="41BC0373">
      <w:pPr>
        <w:pStyle w:val="3"/>
        <w:spacing w:before="99"/>
        <w:jc w:val="both"/>
        <w:rPr>
          <w:sz w:val="24"/>
          <w:szCs w:val="24"/>
        </w:rPr>
      </w:pPr>
      <w:r>
        <w:rPr>
          <w:sz w:val="24"/>
          <w:szCs w:val="24"/>
        </w:rPr>
        <w:t xml:space="preserve">OpenCV:                     </w:t>
      </w:r>
    </w:p>
    <w:p w14:paraId="64DD2C8A">
      <w:pPr>
        <w:pStyle w:val="7"/>
        <w:spacing w:before="147" w:line="360" w:lineRule="auto"/>
        <w:ind w:left="847" w:right="473"/>
        <w:jc w:val="both"/>
      </w:pPr>
      <w:r>
        <w:t>OpenCV is now an enormously popular computer vision library that offers a set of utilities for the real-time processing of images and videos. In this code, OpenCV is used extensively for several tasks like image masking, edge detection, Hough transform, and drawing lines.</w:t>
      </w:r>
    </w:p>
    <w:p w14:paraId="14029B34">
      <w:pPr>
        <w:pStyle w:val="3"/>
        <w:spacing w:before="99"/>
        <w:rPr>
          <w:sz w:val="24"/>
          <w:szCs w:val="24"/>
        </w:rPr>
      </w:pPr>
      <w:r>
        <w:rPr>
          <w:sz w:val="24"/>
          <w:szCs w:val="24"/>
        </w:rPr>
        <w:t xml:space="preserve">MoviePy: </w:t>
      </w:r>
    </w:p>
    <w:p w14:paraId="4308D10A">
      <w:pPr>
        <w:pStyle w:val="7"/>
        <w:spacing w:before="147" w:line="362" w:lineRule="auto"/>
        <w:ind w:left="847" w:right="476"/>
        <w:jc w:val="both"/>
        <w:rPr>
          <w:rFonts w:ascii="Arial MT"/>
        </w:rPr>
      </w:pPr>
      <w:r>
        <w:t>MoviePy is a Python library used for video handling and generally, for some of the tasks that can be given to a video cutter, joiner, and processor. In the present work, the MoviePy module is used to load the required input video file and then sequentially traverse through the frames of the video file in the frame_processor() function. On completion processing, MoviePy generates a new output video file for the process. The integration with MoviePy allows for using the detected lane algorithm on entire videos, process frame by frame in a pipeline.</w:t>
      </w:r>
    </w:p>
    <w:p w14:paraId="44483A7C">
      <w:pPr>
        <w:pStyle w:val="3"/>
        <w:spacing w:before="105"/>
        <w:rPr>
          <w:sz w:val="24"/>
          <w:szCs w:val="24"/>
        </w:rPr>
      </w:pPr>
      <w:r>
        <w:rPr>
          <w:sz w:val="24"/>
          <w:szCs w:val="24"/>
        </w:rPr>
        <w:t>Google Colab Integration:</w:t>
      </w:r>
    </w:p>
    <w:p w14:paraId="21F87653">
      <w:pPr>
        <w:pStyle w:val="7"/>
        <w:spacing w:before="148" w:line="360" w:lineRule="auto"/>
        <w:ind w:left="847"/>
      </w:pPr>
      <w:r>
        <w:t xml:space="preserve">The code snippet is designed to run in the Google Colab which is a cloud based Google own environment to run Jupyter notebook. The upload() function from Google Colab enables the user to upload or bring the video file in the environment containing the Colab so that the before mentioned </w:t>
      </w:r>
    </w:p>
    <w:p w14:paraId="53E0085F">
      <w:pPr>
        <w:pStyle w:val="7"/>
        <w:spacing w:before="148" w:line="360" w:lineRule="auto"/>
      </w:pPr>
    </w:p>
    <w:p w14:paraId="54AE0385">
      <w:pPr>
        <w:pStyle w:val="4"/>
        <w:spacing w:before="99"/>
        <w:ind w:left="5287"/>
      </w:pPr>
    </w:p>
    <w:p w14:paraId="46D9BE5F">
      <w:pPr>
        <w:sectPr>
          <w:footerReference r:id="rId20" w:type="default"/>
          <w:pgSz w:w="12240" w:h="15840"/>
          <w:pgMar w:top="1500" w:right="460" w:bottom="280" w:left="880" w:header="0" w:footer="567" w:gutter="0"/>
          <w:cols w:space="720" w:num="1"/>
          <w:docGrid w:linePitch="299" w:charSpace="0"/>
        </w:sectPr>
      </w:pPr>
    </w:p>
    <w:p w14:paraId="075A3DFF">
      <w:pPr>
        <w:pStyle w:val="7"/>
        <w:spacing w:before="113" w:line="360" w:lineRule="auto"/>
        <w:ind w:left="847" w:right="480"/>
      </w:pPr>
      <w:r>
        <w:t>processes can be performed on it. In addition, cv2_imshow, which was made by Google Colab developers in the notebook environment for the time being is to be used, but it is not called in this script.</w:t>
      </w:r>
    </w:p>
    <w:p w14:paraId="2C09215A">
      <w:pPr>
        <w:pStyle w:val="3"/>
        <w:spacing w:before="99"/>
        <w:rPr>
          <w:sz w:val="24"/>
          <w:szCs w:val="24"/>
        </w:rPr>
      </w:pPr>
      <w:r>
        <w:rPr>
          <w:sz w:val="24"/>
          <w:szCs w:val="24"/>
        </w:rPr>
        <w:t>Image Processing Techniques:</w:t>
      </w:r>
    </w:p>
    <w:p w14:paraId="755138A2">
      <w:pPr>
        <w:pStyle w:val="7"/>
        <w:spacing w:before="147" w:line="360" w:lineRule="auto"/>
        <w:ind w:left="847" w:right="480"/>
        <w:jc w:val="both"/>
      </w:pPr>
      <w:r>
        <w:t>Several Image processing techniques are implemented in this code:</w:t>
      </w:r>
    </w:p>
    <w:p w14:paraId="47F68EDF">
      <w:pPr>
        <w:pStyle w:val="3"/>
        <w:spacing w:before="99"/>
        <w:ind w:left="0" w:firstLine="720"/>
        <w:rPr>
          <w:sz w:val="24"/>
          <w:szCs w:val="24"/>
        </w:rPr>
      </w:pPr>
      <w:r>
        <w:rPr>
          <w:sz w:val="24"/>
          <w:szCs w:val="24"/>
        </w:rPr>
        <w:t xml:space="preserve">  Grayscale Conversion:</w:t>
      </w:r>
    </w:p>
    <w:p w14:paraId="58D3C9C4">
      <w:pPr>
        <w:pStyle w:val="7"/>
        <w:spacing w:before="148" w:line="360" w:lineRule="auto"/>
        <w:ind w:left="847" w:right="472"/>
        <w:jc w:val="both"/>
      </w:pPr>
      <w:r>
        <w:t xml:space="preserve">The frames are changed to black and white for simpler processing since color data will not be used in analysis since it will not be needed. </w:t>
      </w:r>
    </w:p>
    <w:p w14:paraId="4FF04C5A">
      <w:pPr>
        <w:pStyle w:val="3"/>
        <w:spacing w:before="99"/>
        <w:rPr>
          <w:sz w:val="24"/>
          <w:szCs w:val="24"/>
        </w:rPr>
      </w:pPr>
      <w:r>
        <w:rPr>
          <w:sz w:val="24"/>
          <w:szCs w:val="24"/>
        </w:rPr>
        <w:t xml:space="preserve">Edge Detection with Canny: </w:t>
      </w:r>
    </w:p>
    <w:p w14:paraId="50AE04F7">
      <w:pPr>
        <w:pStyle w:val="7"/>
        <w:spacing w:before="147" w:line="360" w:lineRule="auto"/>
        <w:ind w:left="847" w:right="475"/>
        <w:jc w:val="both"/>
      </w:pPr>
      <w:r>
        <w:t xml:space="preserve">Then Canny Edge Detection is used to detect the edges in the frame which might be lane lines. </w:t>
      </w:r>
    </w:p>
    <w:p w14:paraId="3F0163A1">
      <w:pPr>
        <w:pStyle w:val="3"/>
        <w:spacing w:before="99"/>
        <w:rPr>
          <w:sz w:val="24"/>
          <w:szCs w:val="24"/>
        </w:rPr>
      </w:pPr>
      <w:r>
        <w:rPr>
          <w:sz w:val="24"/>
          <w:szCs w:val="24"/>
        </w:rPr>
        <w:t>Region of Interest masking:</w:t>
      </w:r>
    </w:p>
    <w:p w14:paraId="3357E08B">
      <w:pPr>
        <w:pStyle w:val="7"/>
        <w:spacing w:before="147" w:line="360" w:lineRule="auto"/>
        <w:ind w:left="847" w:right="475"/>
        <w:jc w:val="both"/>
      </w:pPr>
      <w:r>
        <w:t xml:space="preserve">It is a mask that assists in focusing on the area of the image where lanes can be seen, and hence does not react to edges which are very seldom to reveal any lanes’ positions. </w:t>
      </w:r>
    </w:p>
    <w:p w14:paraId="4D4E1228">
      <w:pPr>
        <w:pStyle w:val="3"/>
        <w:spacing w:before="99"/>
        <w:rPr>
          <w:sz w:val="24"/>
          <w:szCs w:val="24"/>
        </w:rPr>
      </w:pPr>
      <w:r>
        <w:rPr>
          <w:sz w:val="24"/>
          <w:szCs w:val="24"/>
        </w:rPr>
        <w:t>Hough Line Transform:</w:t>
      </w:r>
    </w:p>
    <w:p w14:paraId="471B6451">
      <w:pPr>
        <w:pStyle w:val="7"/>
        <w:spacing w:before="147" w:line="360" w:lineRule="auto"/>
        <w:ind w:left="847" w:right="475"/>
        <w:jc w:val="both"/>
      </w:pPr>
      <w:r>
        <w:t xml:space="preserve">The Hough Transform is used in order to find the lane markings on a picture after the edges have been detected. </w:t>
      </w:r>
    </w:p>
    <w:p w14:paraId="00E464D3">
      <w:pPr>
        <w:pStyle w:val="7"/>
        <w:spacing w:before="147" w:line="360" w:lineRule="auto"/>
        <w:ind w:right="475"/>
        <w:jc w:val="both"/>
      </w:pPr>
    </w:p>
    <w:p w14:paraId="54FCAD9F">
      <w:pPr>
        <w:pStyle w:val="7"/>
        <w:spacing w:before="147" w:line="360" w:lineRule="auto"/>
        <w:ind w:right="475"/>
        <w:jc w:val="both"/>
      </w:pPr>
    </w:p>
    <w:p w14:paraId="7C9D84BA">
      <w:pPr>
        <w:pStyle w:val="7"/>
        <w:rPr>
          <w:sz w:val="26"/>
        </w:rPr>
      </w:pPr>
    </w:p>
    <w:p w14:paraId="41F9C251">
      <w:pPr>
        <w:pStyle w:val="7"/>
        <w:rPr>
          <w:sz w:val="26"/>
        </w:rPr>
      </w:pPr>
    </w:p>
    <w:p w14:paraId="25A062E3">
      <w:pPr>
        <w:pStyle w:val="7"/>
        <w:rPr>
          <w:sz w:val="26"/>
        </w:rPr>
      </w:pPr>
    </w:p>
    <w:p w14:paraId="14FE608E">
      <w:pPr>
        <w:pStyle w:val="7"/>
        <w:rPr>
          <w:sz w:val="26"/>
        </w:rPr>
      </w:pPr>
    </w:p>
    <w:p w14:paraId="7DCAE300">
      <w:pPr>
        <w:pStyle w:val="7"/>
        <w:rPr>
          <w:sz w:val="26"/>
        </w:rPr>
      </w:pPr>
    </w:p>
    <w:p w14:paraId="6B7378C6">
      <w:pPr>
        <w:pStyle w:val="7"/>
        <w:rPr>
          <w:sz w:val="26"/>
        </w:rPr>
      </w:pPr>
    </w:p>
    <w:p w14:paraId="47ED34D9">
      <w:pPr>
        <w:pStyle w:val="7"/>
        <w:spacing w:before="10"/>
        <w:rPr>
          <w:sz w:val="34"/>
        </w:rPr>
      </w:pPr>
    </w:p>
    <w:p w14:paraId="7211387A">
      <w:pPr>
        <w:ind w:left="589" w:right="911"/>
        <w:jc w:val="center"/>
        <w:rPr>
          <w:b/>
          <w:sz w:val="24"/>
        </w:rPr>
      </w:pPr>
    </w:p>
    <w:p w14:paraId="56F18C18">
      <w:pPr>
        <w:jc w:val="center"/>
        <w:rPr>
          <w:sz w:val="24"/>
        </w:rPr>
        <w:sectPr>
          <w:footerReference r:id="rId21" w:type="default"/>
          <w:pgSz w:w="12240" w:h="15840"/>
          <w:pgMar w:top="1500" w:right="460" w:bottom="280" w:left="880" w:header="0" w:footer="567" w:gutter="0"/>
          <w:cols w:space="720" w:num="1"/>
          <w:docGrid w:linePitch="299" w:charSpace="0"/>
        </w:sectPr>
      </w:pPr>
    </w:p>
    <w:p w14:paraId="2886A0F1">
      <w:pPr>
        <w:pStyle w:val="2"/>
        <w:ind w:right="869"/>
      </w:pPr>
      <w:r>
        <w:t>CHAPTER</w:t>
      </w:r>
      <w:r>
        <w:rPr>
          <w:spacing w:val="-4"/>
        </w:rPr>
        <w:t xml:space="preserve"> </w:t>
      </w:r>
      <w:r>
        <w:t>5</w:t>
      </w:r>
    </w:p>
    <w:p w14:paraId="4FD90D20">
      <w:pPr>
        <w:pStyle w:val="7"/>
        <w:spacing w:before="7"/>
        <w:rPr>
          <w:b/>
          <w:sz w:val="49"/>
        </w:rPr>
      </w:pPr>
    </w:p>
    <w:p w14:paraId="54D95AB7">
      <w:pPr>
        <w:pStyle w:val="3"/>
        <w:numPr>
          <w:ilvl w:val="1"/>
          <w:numId w:val="13"/>
        </w:numPr>
        <w:tabs>
          <w:tab w:val="left" w:pos="548"/>
        </w:tabs>
        <w:spacing w:line="350" w:lineRule="auto"/>
        <w:ind w:left="907" w:right="7588" w:hanging="780"/>
        <w:jc w:val="both"/>
        <w:rPr>
          <w:b w:val="0"/>
          <w:sz w:val="24"/>
          <w:szCs w:val="24"/>
        </w:rPr>
      </w:pPr>
      <w:r>
        <w:rPr>
          <w:sz w:val="24"/>
          <w:szCs w:val="24"/>
        </w:rPr>
        <w:t>IMPLEMENTATION</w:t>
      </w:r>
      <w:r>
        <w:rPr>
          <w:spacing w:val="1"/>
          <w:sz w:val="24"/>
          <w:szCs w:val="24"/>
        </w:rPr>
        <w:t xml:space="preserve"> </w:t>
      </w:r>
    </w:p>
    <w:p w14:paraId="317A135F">
      <w:pPr>
        <w:pStyle w:val="3"/>
        <w:tabs>
          <w:tab w:val="left" w:pos="548"/>
        </w:tabs>
        <w:spacing w:line="350" w:lineRule="auto"/>
        <w:ind w:left="127" w:right="7588"/>
        <w:rPr>
          <w:b w:val="0"/>
          <w:sz w:val="24"/>
          <w:szCs w:val="24"/>
        </w:rPr>
      </w:pPr>
      <w:r>
        <w:rPr>
          <w:sz w:val="24"/>
          <w:szCs w:val="24"/>
        </w:rPr>
        <w:tab/>
      </w:r>
      <w:r>
        <w:rPr>
          <w:sz w:val="24"/>
          <w:szCs w:val="24"/>
        </w:rPr>
        <w:t>Objectives and scope:</w:t>
      </w:r>
    </w:p>
    <w:p w14:paraId="3345E4C6">
      <w:pPr>
        <w:pStyle w:val="7"/>
        <w:spacing w:line="360" w:lineRule="auto"/>
        <w:ind w:left="847" w:right="473" w:firstLine="450"/>
        <w:jc w:val="both"/>
      </w:pPr>
      <w:r>
        <w:t>Define the objective of the lane detection system. They include lane keeping assistance, the warnings of lane departure, or complete autonomous driving. Perhaps the most significant limitation throughout the planning of the project is understanding the parameters surrounding the project.</w:t>
      </w:r>
    </w:p>
    <w:p w14:paraId="1B6661CA">
      <w:pPr>
        <w:pStyle w:val="7"/>
        <w:spacing w:line="360" w:lineRule="auto"/>
        <w:ind w:left="847" w:right="473" w:firstLine="450"/>
        <w:jc w:val="both"/>
      </w:pPr>
    </w:p>
    <w:p w14:paraId="41C23E67">
      <w:pPr>
        <w:pStyle w:val="3"/>
        <w:spacing w:before="98"/>
        <w:ind w:left="0"/>
        <w:jc w:val="both"/>
        <w:rPr>
          <w:b w:val="0"/>
          <w:sz w:val="24"/>
          <w:szCs w:val="24"/>
        </w:rPr>
      </w:pPr>
      <w:r>
        <w:rPr>
          <w:sz w:val="24"/>
          <w:szCs w:val="24"/>
        </w:rPr>
        <w:t xml:space="preserve">        Gather Data Sets:</w:t>
      </w:r>
    </w:p>
    <w:p w14:paraId="53E0BBDA">
      <w:pPr>
        <w:pStyle w:val="7"/>
        <w:spacing w:before="166" w:line="362" w:lineRule="auto"/>
        <w:ind w:left="847" w:right="472" w:firstLine="424"/>
        <w:jc w:val="both"/>
      </w:pPr>
      <w:r>
        <w:t xml:space="preserve">Some few datasets available for this purpose are LaneNet dataset, CULane that has images with labeled lanes. If existing datasets are not available or not enough, you will have to record your own data with vehicle-mounted cameras. </w:t>
      </w:r>
    </w:p>
    <w:p w14:paraId="6F936A24">
      <w:pPr>
        <w:pStyle w:val="7"/>
        <w:spacing w:before="166" w:line="362" w:lineRule="auto"/>
        <w:ind w:left="847" w:right="472" w:firstLine="424"/>
        <w:jc w:val="both"/>
      </w:pPr>
    </w:p>
    <w:p w14:paraId="055BE004">
      <w:pPr>
        <w:pStyle w:val="3"/>
        <w:spacing w:before="98"/>
        <w:ind w:left="0"/>
        <w:jc w:val="both"/>
        <w:rPr>
          <w:sz w:val="24"/>
          <w:szCs w:val="24"/>
        </w:rPr>
      </w:pPr>
      <w:r>
        <w:rPr>
          <w:sz w:val="24"/>
          <w:szCs w:val="24"/>
        </w:rPr>
        <w:t xml:space="preserve">        Set up Development Environment:</w:t>
      </w:r>
    </w:p>
    <w:p w14:paraId="30ADB386">
      <w:pPr>
        <w:pStyle w:val="7"/>
        <w:spacing w:before="166" w:line="364" w:lineRule="auto"/>
        <w:ind w:left="847" w:right="480" w:firstLine="464"/>
        <w:jc w:val="both"/>
      </w:pPr>
      <w:r>
        <w:t xml:space="preserve"> Such projects are often implemented using Python since it has rich libraries and it is relatively easy to use. Make use of OpenCV for handling vision data, TensorFlow, or PyTorch for handling AI-related tasks and NumPy for operations involving numbers. </w:t>
      </w:r>
    </w:p>
    <w:p w14:paraId="12CCECC1">
      <w:pPr>
        <w:pStyle w:val="7"/>
        <w:spacing w:before="166" w:line="364" w:lineRule="auto"/>
        <w:ind w:right="480"/>
        <w:jc w:val="both"/>
      </w:pPr>
    </w:p>
    <w:p w14:paraId="5AA3701E">
      <w:pPr>
        <w:pStyle w:val="3"/>
        <w:spacing w:before="98"/>
        <w:ind w:left="0"/>
        <w:jc w:val="both"/>
        <w:rPr>
          <w:sz w:val="24"/>
          <w:szCs w:val="24"/>
        </w:rPr>
      </w:pPr>
      <w:r>
        <w:rPr>
          <w:sz w:val="24"/>
          <w:szCs w:val="24"/>
        </w:rPr>
        <w:t xml:space="preserve">         Preprocess Data Image Processing:</w:t>
      </w:r>
    </w:p>
    <w:p w14:paraId="4B111E17">
      <w:pPr>
        <w:pStyle w:val="7"/>
        <w:spacing w:before="166" w:line="364" w:lineRule="auto"/>
        <w:ind w:left="847" w:right="480" w:firstLine="464"/>
        <w:jc w:val="both"/>
      </w:pPr>
      <w:r>
        <w:t xml:space="preserve"> This comprises scaling of images, scaling the pixel intensities, and data creation to improve the capability of the model. The points to consider while learning are when creating a custom dataset, lanes have to be accurately labeled for training. </w:t>
      </w:r>
    </w:p>
    <w:p w14:paraId="6ABC4779">
      <w:pPr>
        <w:pStyle w:val="7"/>
        <w:spacing w:before="166" w:line="364" w:lineRule="auto"/>
        <w:ind w:right="480"/>
        <w:jc w:val="both"/>
      </w:pPr>
    </w:p>
    <w:p w14:paraId="540ED51B">
      <w:pPr>
        <w:pStyle w:val="4"/>
        <w:spacing w:before="100"/>
        <w:ind w:left="589" w:right="911"/>
        <w:jc w:val="center"/>
      </w:pPr>
    </w:p>
    <w:p w14:paraId="52043728">
      <w:pPr>
        <w:sectPr>
          <w:footerReference r:id="rId22" w:type="default"/>
          <w:pgSz w:w="12240" w:h="15840"/>
          <w:pgMar w:top="1500" w:right="460" w:bottom="280" w:left="880" w:header="0" w:footer="567" w:gutter="0"/>
          <w:cols w:space="720" w:num="1"/>
          <w:docGrid w:linePitch="299" w:charSpace="0"/>
        </w:sectPr>
      </w:pPr>
    </w:p>
    <w:p w14:paraId="52F04029">
      <w:pPr>
        <w:pStyle w:val="7"/>
        <w:spacing w:before="1"/>
        <w:rPr>
          <w:sz w:val="21"/>
        </w:rPr>
      </w:pPr>
    </w:p>
    <w:p w14:paraId="65DA5450">
      <w:pPr>
        <w:pStyle w:val="3"/>
        <w:ind w:left="0"/>
        <w:jc w:val="both"/>
        <w:rPr>
          <w:b w:val="0"/>
          <w:sz w:val="24"/>
          <w:szCs w:val="24"/>
        </w:rPr>
      </w:pPr>
      <w:r>
        <w:rPr>
          <w:sz w:val="24"/>
          <w:szCs w:val="24"/>
        </w:rPr>
        <w:t xml:space="preserve">         Develop Lane Detection Algorithm:</w:t>
      </w:r>
    </w:p>
    <w:p w14:paraId="03E15EBA">
      <w:pPr>
        <w:pStyle w:val="7"/>
        <w:spacing w:before="148" w:line="360" w:lineRule="auto"/>
        <w:ind w:left="847" w:right="477"/>
      </w:pPr>
      <w:r>
        <w:rPr>
          <w:b/>
          <w:bCs/>
        </w:rPr>
        <w:t>Edge Detection:</w:t>
      </w:r>
      <w:r>
        <w:t xml:space="preserve"> Some of the approaches include Canny Edge Detection to detect edges in the                pictures.</w:t>
      </w:r>
    </w:p>
    <w:p w14:paraId="77FBBAFE">
      <w:pPr>
        <w:pStyle w:val="7"/>
        <w:spacing w:before="148" w:line="360" w:lineRule="auto"/>
        <w:ind w:right="477"/>
        <w:jc w:val="both"/>
      </w:pPr>
      <w:r>
        <w:rPr>
          <w:b/>
          <w:bCs/>
        </w:rPr>
        <w:t xml:space="preserve">              Hough Transform:</w:t>
      </w:r>
      <w:r>
        <w:t xml:space="preserve"> Identification of lines in images by considering the edges of the images.</w:t>
      </w:r>
    </w:p>
    <w:p w14:paraId="0F418FAC">
      <w:pPr>
        <w:pStyle w:val="7"/>
        <w:spacing w:before="148" w:line="360" w:lineRule="auto"/>
        <w:ind w:left="847" w:right="477"/>
        <w:jc w:val="both"/>
      </w:pPr>
      <w:r>
        <w:rPr>
          <w:b/>
          <w:bCs/>
        </w:rPr>
        <w:t>Region of Interest(ROI):</w:t>
      </w:r>
      <w:r>
        <w:t xml:space="preserve"> Concentration is made on that part of the image where lanes are supposed to be.</w:t>
      </w:r>
    </w:p>
    <w:p w14:paraId="61317474">
      <w:pPr>
        <w:pStyle w:val="7"/>
        <w:spacing w:before="148" w:line="360" w:lineRule="auto"/>
        <w:ind w:right="477"/>
        <w:jc w:val="both"/>
        <w:rPr>
          <w:b/>
          <w:bCs/>
        </w:rPr>
      </w:pPr>
      <w:r>
        <w:rPr>
          <w:b/>
          <w:bCs/>
        </w:rPr>
        <w:t xml:space="preserve">            Implement the Detection System: </w:t>
      </w:r>
    </w:p>
    <w:p w14:paraId="414D5E1B">
      <w:pPr>
        <w:pStyle w:val="7"/>
        <w:spacing w:before="148" w:line="360" w:lineRule="auto"/>
        <w:ind w:left="847" w:right="477"/>
      </w:pPr>
      <w:r>
        <w:rPr>
          <w:b/>
          <w:bCs/>
        </w:rPr>
        <w:t xml:space="preserve">Integration: </w:t>
      </w:r>
      <w:r>
        <w:t>Combine the lane detection algorithm with a system that deals with the video that         come from the cameras. This many include video processing framework such as the OpenCV for real time video processing.</w:t>
      </w:r>
    </w:p>
    <w:p w14:paraId="50201517">
      <w:pPr>
        <w:pStyle w:val="7"/>
        <w:spacing w:before="148" w:line="360" w:lineRule="auto"/>
        <w:ind w:left="847" w:right="477"/>
      </w:pPr>
      <w:r>
        <w:rPr>
          <w:b/>
          <w:bCs/>
        </w:rPr>
        <w:t>Post Processing:</w:t>
      </w:r>
      <w:r>
        <w:t xml:space="preserve"> Smoothing and filtering should be carried out in order to get better outcome of lane detection and make the process more stable.</w:t>
      </w:r>
    </w:p>
    <w:p w14:paraId="79D5E0AE">
      <w:pPr>
        <w:pStyle w:val="7"/>
        <w:spacing w:before="148" w:line="360" w:lineRule="auto"/>
        <w:ind w:left="847" w:right="477"/>
      </w:pPr>
    </w:p>
    <w:p w14:paraId="1D195E70">
      <w:pPr>
        <w:pStyle w:val="4"/>
        <w:spacing w:before="99"/>
        <w:ind w:left="589" w:right="911"/>
        <w:jc w:val="center"/>
      </w:pPr>
    </w:p>
    <w:p w14:paraId="71489F77">
      <w:pPr>
        <w:pStyle w:val="4"/>
        <w:spacing w:before="99"/>
        <w:ind w:left="589" w:right="911"/>
        <w:jc w:val="center"/>
      </w:pPr>
    </w:p>
    <w:p w14:paraId="0A1A7B97">
      <w:pPr>
        <w:pStyle w:val="4"/>
        <w:spacing w:before="99"/>
        <w:ind w:left="589" w:right="911"/>
        <w:jc w:val="center"/>
      </w:pPr>
    </w:p>
    <w:p w14:paraId="3503FDF0">
      <w:pPr>
        <w:pStyle w:val="4"/>
        <w:spacing w:before="99"/>
        <w:ind w:left="589" w:right="911"/>
        <w:jc w:val="center"/>
      </w:pPr>
    </w:p>
    <w:p w14:paraId="7531AEDC">
      <w:pPr>
        <w:pStyle w:val="4"/>
        <w:spacing w:before="99"/>
        <w:ind w:left="589" w:right="911"/>
        <w:jc w:val="center"/>
      </w:pPr>
    </w:p>
    <w:p w14:paraId="0E0E237D">
      <w:pPr>
        <w:pStyle w:val="4"/>
        <w:spacing w:before="99"/>
        <w:ind w:left="589" w:right="911"/>
        <w:jc w:val="center"/>
      </w:pPr>
    </w:p>
    <w:p w14:paraId="4F7425BC">
      <w:pPr>
        <w:pStyle w:val="4"/>
        <w:spacing w:before="99"/>
        <w:ind w:left="589" w:right="911"/>
        <w:jc w:val="center"/>
      </w:pPr>
    </w:p>
    <w:p w14:paraId="35D88765">
      <w:pPr>
        <w:pStyle w:val="4"/>
        <w:spacing w:before="99"/>
        <w:ind w:left="589" w:right="911"/>
        <w:jc w:val="center"/>
      </w:pPr>
    </w:p>
    <w:p w14:paraId="4ECF0F53">
      <w:pPr>
        <w:pStyle w:val="4"/>
        <w:spacing w:before="99"/>
        <w:ind w:left="589" w:right="911"/>
        <w:jc w:val="center"/>
      </w:pPr>
    </w:p>
    <w:p w14:paraId="788BB0A0">
      <w:pPr>
        <w:pStyle w:val="4"/>
        <w:spacing w:before="99"/>
        <w:ind w:left="589" w:right="911"/>
        <w:jc w:val="center"/>
      </w:pPr>
    </w:p>
    <w:p w14:paraId="2203E349">
      <w:pPr>
        <w:pStyle w:val="4"/>
        <w:spacing w:before="99"/>
        <w:ind w:left="589" w:right="911"/>
        <w:jc w:val="center"/>
      </w:pPr>
    </w:p>
    <w:p w14:paraId="0A33366C">
      <w:pPr>
        <w:pStyle w:val="4"/>
        <w:spacing w:before="99"/>
        <w:ind w:left="589" w:right="911"/>
        <w:jc w:val="center"/>
      </w:pPr>
    </w:p>
    <w:p w14:paraId="69BB8AF9">
      <w:pPr>
        <w:pStyle w:val="4"/>
        <w:spacing w:before="99"/>
        <w:ind w:left="589" w:right="911"/>
        <w:jc w:val="center"/>
      </w:pPr>
    </w:p>
    <w:p w14:paraId="7DB93914">
      <w:pPr>
        <w:pStyle w:val="4"/>
        <w:spacing w:before="99"/>
        <w:ind w:left="589" w:right="911"/>
        <w:jc w:val="center"/>
        <w:sectPr>
          <w:footerReference r:id="rId23" w:type="default"/>
          <w:pgSz w:w="12240" w:h="15840"/>
          <w:pgMar w:top="1500" w:right="460" w:bottom="280" w:left="880" w:header="0" w:footer="567" w:gutter="0"/>
          <w:cols w:space="720" w:num="1"/>
          <w:docGrid w:linePitch="299" w:charSpace="0"/>
        </w:sectPr>
      </w:pPr>
    </w:p>
    <w:p w14:paraId="618BA4CB">
      <w:pPr>
        <w:pStyle w:val="7"/>
        <w:rPr>
          <w:sz w:val="26"/>
        </w:rPr>
      </w:pPr>
    </w:p>
    <w:p w14:paraId="453DDAEF">
      <w:pPr>
        <w:pStyle w:val="7"/>
        <w:spacing w:before="5"/>
        <w:rPr>
          <w:sz w:val="23"/>
        </w:rPr>
      </w:pPr>
    </w:p>
    <w:p w14:paraId="7104DED5">
      <w:pPr>
        <w:pStyle w:val="3"/>
        <w:numPr>
          <w:ilvl w:val="1"/>
          <w:numId w:val="13"/>
        </w:numPr>
        <w:tabs>
          <w:tab w:val="left" w:pos="687"/>
          <w:tab w:val="left" w:pos="688"/>
        </w:tabs>
        <w:ind w:left="687" w:hanging="561"/>
        <w:rPr>
          <w:sz w:val="24"/>
          <w:szCs w:val="24"/>
        </w:rPr>
      </w:pPr>
      <w:bookmarkStart w:id="16" w:name="_TOC_250006"/>
      <w:bookmarkEnd w:id="16"/>
      <w:r>
        <w:rPr>
          <w:sz w:val="24"/>
          <w:szCs w:val="24"/>
        </w:rPr>
        <w:t>MODULES:</w:t>
      </w:r>
    </w:p>
    <w:p w14:paraId="62E593AD">
      <w:pPr>
        <w:pStyle w:val="20"/>
        <w:numPr>
          <w:ilvl w:val="2"/>
          <w:numId w:val="13"/>
        </w:numPr>
        <w:tabs>
          <w:tab w:val="left" w:pos="1128"/>
        </w:tabs>
        <w:spacing w:before="147"/>
        <w:ind w:hanging="281"/>
        <w:rPr>
          <w:b/>
          <w:sz w:val="24"/>
          <w:szCs w:val="24"/>
        </w:rPr>
      </w:pPr>
      <w:r>
        <w:rPr>
          <w:b/>
          <w:sz w:val="24"/>
          <w:szCs w:val="24"/>
        </w:rPr>
        <w:t>Image Processing Module:</w:t>
      </w:r>
    </w:p>
    <w:p w14:paraId="1C5F4F42">
      <w:pPr>
        <w:pStyle w:val="7"/>
        <w:spacing w:before="147" w:line="364" w:lineRule="auto"/>
        <w:ind w:left="847" w:right="469"/>
      </w:pPr>
      <w:r>
        <w:t>The image processing module reduces the noise of the raw image, which is add-on to making the image simpler so as to make further analysis easier. The key functions are grayscale conversion which helps in changing the RGB image into grayscale image so that further process could be easier and more efficient.</w:t>
      </w:r>
    </w:p>
    <w:p w14:paraId="0F7050AD">
      <w:pPr>
        <w:pStyle w:val="7"/>
        <w:spacing w:before="147" w:line="364" w:lineRule="auto"/>
        <w:ind w:left="847" w:right="469"/>
      </w:pPr>
    </w:p>
    <w:p w14:paraId="62D3AB14">
      <w:pPr>
        <w:pStyle w:val="3"/>
        <w:numPr>
          <w:ilvl w:val="2"/>
          <w:numId w:val="13"/>
        </w:numPr>
        <w:tabs>
          <w:tab w:val="left" w:pos="1128"/>
        </w:tabs>
        <w:spacing w:before="228"/>
        <w:ind w:hanging="281"/>
        <w:rPr>
          <w:sz w:val="24"/>
          <w:szCs w:val="24"/>
        </w:rPr>
      </w:pPr>
      <w:r>
        <w:rPr>
          <w:sz w:val="24"/>
          <w:szCs w:val="24"/>
        </w:rPr>
        <w:t>Edge Detection Module:</w:t>
      </w:r>
    </w:p>
    <w:p w14:paraId="6D56FAE0">
      <w:pPr>
        <w:pStyle w:val="7"/>
        <w:spacing w:before="147" w:line="360" w:lineRule="auto"/>
        <w:ind w:left="847"/>
      </w:pPr>
      <w:r>
        <w:t xml:space="preserve">The edge Detection module identifies where the lane lines are most probable to be in the segmented image. The key functions are Canny Edge Detection which helps in identifying edges in the image,     the method finds areas where there is a steep variations of intensity. </w:t>
      </w:r>
    </w:p>
    <w:p w14:paraId="3CE350B2">
      <w:pPr>
        <w:pStyle w:val="7"/>
        <w:spacing w:before="147" w:line="360" w:lineRule="auto"/>
        <w:ind w:left="847"/>
      </w:pPr>
    </w:p>
    <w:p w14:paraId="779B9719">
      <w:pPr>
        <w:pStyle w:val="7"/>
        <w:numPr>
          <w:ilvl w:val="2"/>
          <w:numId w:val="13"/>
        </w:numPr>
        <w:spacing w:before="147" w:line="360" w:lineRule="auto"/>
        <w:rPr>
          <w:b/>
          <w:bCs/>
        </w:rPr>
      </w:pPr>
      <w:r>
        <w:rPr>
          <w:b/>
          <w:bCs/>
        </w:rPr>
        <w:t>Selection of Region of Interest Module:</w:t>
      </w:r>
    </w:p>
    <w:p w14:paraId="2700A381">
      <w:pPr>
        <w:pStyle w:val="7"/>
        <w:spacing w:before="147" w:line="360" w:lineRule="auto"/>
        <w:ind w:left="881"/>
      </w:pPr>
      <w:r>
        <w:t>The region of interest module reduces the dimensionality of the image reducing the computational    time and is mainly centered on the region where lanes are common. The key functions are Masking which puts a mask on the edge-detecting image to get the region of interest only.</w:t>
      </w:r>
    </w:p>
    <w:p w14:paraId="5E8D446F">
      <w:pPr>
        <w:pStyle w:val="7"/>
        <w:spacing w:before="147" w:line="360" w:lineRule="auto"/>
        <w:ind w:left="881"/>
      </w:pPr>
    </w:p>
    <w:p w14:paraId="6C87357B">
      <w:pPr>
        <w:pStyle w:val="7"/>
        <w:numPr>
          <w:ilvl w:val="2"/>
          <w:numId w:val="13"/>
        </w:numPr>
        <w:spacing w:before="147" w:line="360" w:lineRule="auto"/>
        <w:rPr>
          <w:b/>
          <w:bCs/>
        </w:rPr>
      </w:pPr>
      <w:r>
        <w:rPr>
          <w:b/>
          <w:bCs/>
        </w:rPr>
        <w:t>Line Detection Module Purpose:</w:t>
      </w:r>
    </w:p>
    <w:p w14:paraId="1A1BA3C0">
      <w:pPr>
        <w:pStyle w:val="7"/>
        <w:spacing w:before="147" w:line="360" w:lineRule="auto"/>
        <w:ind w:left="881"/>
      </w:pPr>
      <w:r>
        <w:t>The line detection module finds possible lane lines in the area that is given as a region of interest.     The key functions are Hough Transform which is capable of detecting lines in the edge-detected                     masked image. Another key function is Line filtering which excludes unwanted or noisy lines                      due to slope and position of the line in the set.</w:t>
      </w:r>
    </w:p>
    <w:p w14:paraId="3165BE2A">
      <w:pPr>
        <w:pStyle w:val="7"/>
        <w:spacing w:before="147" w:line="360" w:lineRule="auto"/>
        <w:ind w:left="881"/>
      </w:pPr>
    </w:p>
    <w:p w14:paraId="530D23E6">
      <w:pPr>
        <w:pStyle w:val="4"/>
        <w:spacing w:before="0"/>
        <w:ind w:left="4320" w:right="911" w:firstLine="720"/>
        <w:sectPr>
          <w:footerReference r:id="rId24" w:type="default"/>
          <w:pgSz w:w="12240" w:h="15840"/>
          <w:pgMar w:top="1500" w:right="460" w:bottom="280" w:left="880" w:header="0" w:footer="567" w:gutter="0"/>
          <w:cols w:space="720" w:num="1"/>
          <w:docGrid w:linePitch="299" w:charSpace="0"/>
        </w:sectPr>
      </w:pPr>
    </w:p>
    <w:p w14:paraId="6E35AC13">
      <w:pPr>
        <w:pStyle w:val="3"/>
        <w:numPr>
          <w:ilvl w:val="2"/>
          <w:numId w:val="13"/>
        </w:numPr>
        <w:tabs>
          <w:tab w:val="left" w:pos="1128"/>
        </w:tabs>
        <w:ind w:hanging="281"/>
        <w:jc w:val="both"/>
        <w:rPr>
          <w:sz w:val="24"/>
          <w:szCs w:val="24"/>
        </w:rPr>
      </w:pPr>
      <w:r>
        <w:rPr>
          <w:sz w:val="24"/>
          <w:szCs w:val="24"/>
        </w:rPr>
        <w:t>Input/Output Module:</w:t>
      </w:r>
    </w:p>
    <w:p w14:paraId="1C174273">
      <w:pPr>
        <w:pStyle w:val="7"/>
        <w:spacing w:before="125" w:line="360" w:lineRule="auto"/>
        <w:ind w:left="847" w:right="669"/>
      </w:pPr>
      <w:r>
        <w:t>The purpose of input/output module is to handle IO related task like uploading of the video file and saving the output that was generated by the function. The key functions are file uploading and file saving where file uploading is an element that enables the user to select a video file which will be uploaded on the website and file saving is the path of the output file in which the processed video is saved.</w:t>
      </w:r>
    </w:p>
    <w:p w14:paraId="435CFED5">
      <w:pPr>
        <w:pStyle w:val="7"/>
        <w:rPr>
          <w:sz w:val="26"/>
        </w:rPr>
      </w:pPr>
    </w:p>
    <w:p w14:paraId="61A90F0A">
      <w:pPr>
        <w:pStyle w:val="7"/>
        <w:spacing w:before="9"/>
        <w:rPr>
          <w:sz w:val="36"/>
        </w:rPr>
      </w:pPr>
    </w:p>
    <w:p w14:paraId="2DB2CE6C">
      <w:pPr>
        <w:pStyle w:val="7"/>
        <w:numPr>
          <w:ilvl w:val="1"/>
          <w:numId w:val="13"/>
        </w:numPr>
        <w:spacing w:before="1"/>
        <w:rPr>
          <w:b/>
          <w:bCs/>
          <w:spacing w:val="-67"/>
        </w:rPr>
      </w:pPr>
      <w:r>
        <w:rPr>
          <w:b/>
          <w:bCs/>
          <w:spacing w:val="-1"/>
        </w:rPr>
        <w:t>EXECUTABLE</w:t>
      </w:r>
      <w:r>
        <w:rPr>
          <w:b/>
          <w:bCs/>
          <w:spacing w:val="-17"/>
        </w:rPr>
        <w:t xml:space="preserve"> </w:t>
      </w:r>
      <w:r>
        <w:rPr>
          <w:b/>
          <w:bCs/>
          <w:spacing w:val="-1"/>
        </w:rPr>
        <w:t>CODE</w:t>
      </w:r>
      <w:r>
        <w:rPr>
          <w:b/>
          <w:bCs/>
          <w:spacing w:val="-67"/>
        </w:rPr>
        <w:t xml:space="preserve"> </w:t>
      </w:r>
    </w:p>
    <w:p w14:paraId="3FA5CC44">
      <w:pPr>
        <w:pStyle w:val="7"/>
        <w:spacing w:before="1"/>
        <w:ind w:left="908"/>
        <w:rPr>
          <w:b/>
          <w:bCs/>
          <w:spacing w:val="-67"/>
          <w:sz w:val="28"/>
          <w:szCs w:val="28"/>
        </w:rPr>
      </w:pPr>
    </w:p>
    <w:p w14:paraId="569A2E09">
      <w:pPr>
        <w:spacing w:line="360" w:lineRule="auto"/>
        <w:rPr>
          <w:sz w:val="24"/>
          <w:szCs w:val="24"/>
        </w:rPr>
      </w:pPr>
      <w:r>
        <w:rPr>
          <w:b/>
          <w:bCs/>
          <w:spacing w:val="-67"/>
          <w:sz w:val="28"/>
          <w:szCs w:val="28"/>
        </w:rPr>
        <w:t xml:space="preserve">                                                                                                                                                                                                                                                       </w:t>
      </w:r>
      <w:r>
        <w:rPr>
          <w:sz w:val="24"/>
          <w:szCs w:val="24"/>
        </w:rPr>
        <w:t>import numpy as np</w:t>
      </w:r>
    </w:p>
    <w:p w14:paraId="73E4E73C">
      <w:pPr>
        <w:spacing w:line="360" w:lineRule="auto"/>
        <w:ind w:firstLine="720"/>
        <w:rPr>
          <w:sz w:val="24"/>
          <w:szCs w:val="24"/>
        </w:rPr>
      </w:pPr>
      <w:r>
        <w:rPr>
          <w:sz w:val="24"/>
          <w:szCs w:val="24"/>
        </w:rPr>
        <w:t>import cv2</w:t>
      </w:r>
    </w:p>
    <w:p w14:paraId="2F87CC14">
      <w:pPr>
        <w:spacing w:line="360" w:lineRule="auto"/>
        <w:ind w:left="720"/>
        <w:rPr>
          <w:sz w:val="24"/>
          <w:szCs w:val="24"/>
        </w:rPr>
      </w:pPr>
      <w:r>
        <w:rPr>
          <w:sz w:val="24"/>
          <w:szCs w:val="24"/>
        </w:rPr>
        <w:t>from google.colab.patches import cv2_imshow</w:t>
      </w:r>
    </w:p>
    <w:p w14:paraId="07ACE8AC">
      <w:pPr>
        <w:spacing w:line="360" w:lineRule="auto"/>
        <w:ind w:left="720"/>
        <w:rPr>
          <w:sz w:val="24"/>
          <w:szCs w:val="24"/>
        </w:rPr>
      </w:pPr>
      <w:r>
        <w:rPr>
          <w:sz w:val="24"/>
          <w:szCs w:val="24"/>
        </w:rPr>
        <w:t>from moviepy.editor import VideoFileClip</w:t>
      </w:r>
    </w:p>
    <w:p w14:paraId="0F66B3F4">
      <w:pPr>
        <w:spacing w:line="360" w:lineRule="auto"/>
        <w:ind w:left="720"/>
        <w:rPr>
          <w:sz w:val="24"/>
          <w:szCs w:val="24"/>
        </w:rPr>
      </w:pPr>
      <w:r>
        <w:rPr>
          <w:sz w:val="24"/>
          <w:szCs w:val="24"/>
        </w:rPr>
        <w:t>def region_selection(image):</w:t>
      </w:r>
    </w:p>
    <w:p w14:paraId="72124438">
      <w:pPr>
        <w:spacing w:line="360" w:lineRule="auto"/>
        <w:ind w:left="720"/>
        <w:rPr>
          <w:sz w:val="24"/>
          <w:szCs w:val="24"/>
        </w:rPr>
      </w:pPr>
      <w:r>
        <w:rPr>
          <w:sz w:val="24"/>
          <w:szCs w:val="24"/>
        </w:rPr>
        <w:t>mask = np.zeros_like(image)</w:t>
      </w:r>
    </w:p>
    <w:p w14:paraId="41D01B78">
      <w:pPr>
        <w:spacing w:line="360" w:lineRule="auto"/>
        <w:ind w:left="720"/>
        <w:rPr>
          <w:sz w:val="24"/>
          <w:szCs w:val="24"/>
        </w:rPr>
      </w:pPr>
      <w:r>
        <w:rPr>
          <w:sz w:val="24"/>
          <w:szCs w:val="24"/>
        </w:rPr>
        <w:t>if len(image.shape) &gt; 2:</w:t>
      </w:r>
    </w:p>
    <w:p w14:paraId="67BA9FA3">
      <w:pPr>
        <w:spacing w:line="360" w:lineRule="auto"/>
        <w:ind w:left="720"/>
        <w:rPr>
          <w:sz w:val="24"/>
          <w:szCs w:val="24"/>
        </w:rPr>
      </w:pPr>
      <w:r>
        <w:rPr>
          <w:sz w:val="24"/>
          <w:szCs w:val="24"/>
        </w:rPr>
        <w:t xml:space="preserve">   channel_count = image.shape</w:t>
      </w:r>
    </w:p>
    <w:p w14:paraId="7D8B1045">
      <w:pPr>
        <w:spacing w:line="360" w:lineRule="auto"/>
        <w:ind w:left="720"/>
        <w:rPr>
          <w:sz w:val="24"/>
          <w:szCs w:val="24"/>
        </w:rPr>
      </w:pPr>
      <w:r>
        <w:rPr>
          <w:sz w:val="24"/>
          <w:szCs w:val="24"/>
        </w:rPr>
        <w:t xml:space="preserve">   ignore_mask_color = (255,) * channel_count</w:t>
      </w:r>
    </w:p>
    <w:p w14:paraId="5AFC2206">
      <w:pPr>
        <w:spacing w:line="360" w:lineRule="auto"/>
        <w:ind w:left="720"/>
        <w:rPr>
          <w:sz w:val="24"/>
          <w:szCs w:val="24"/>
        </w:rPr>
      </w:pPr>
      <w:r>
        <w:rPr>
          <w:sz w:val="24"/>
          <w:szCs w:val="24"/>
        </w:rPr>
        <w:t>else:</w:t>
      </w:r>
    </w:p>
    <w:p w14:paraId="15B21CDE">
      <w:pPr>
        <w:spacing w:line="360" w:lineRule="auto"/>
        <w:ind w:left="720"/>
        <w:rPr>
          <w:sz w:val="24"/>
          <w:szCs w:val="24"/>
        </w:rPr>
      </w:pPr>
      <w:r>
        <w:rPr>
          <w:sz w:val="24"/>
          <w:szCs w:val="24"/>
        </w:rPr>
        <w:t>ignore_mask_color = 255</w:t>
      </w:r>
    </w:p>
    <w:p w14:paraId="6D0A3E92">
      <w:pPr>
        <w:spacing w:line="360" w:lineRule="auto"/>
        <w:ind w:left="720"/>
        <w:rPr>
          <w:sz w:val="24"/>
          <w:szCs w:val="24"/>
        </w:rPr>
      </w:pPr>
      <w:r>
        <w:rPr>
          <w:sz w:val="24"/>
          <w:szCs w:val="24"/>
        </w:rPr>
        <w:t>rows, cols = image.shape[:2]</w:t>
      </w:r>
    </w:p>
    <w:p w14:paraId="3D0F63A5">
      <w:pPr>
        <w:spacing w:line="360" w:lineRule="auto"/>
        <w:ind w:left="720"/>
        <w:rPr>
          <w:sz w:val="24"/>
          <w:szCs w:val="24"/>
        </w:rPr>
      </w:pPr>
      <w:r>
        <w:rPr>
          <w:sz w:val="24"/>
          <w:szCs w:val="24"/>
        </w:rPr>
        <w:t>bottom_left = [cols * 0.1, rows * 0.95]</w:t>
      </w:r>
    </w:p>
    <w:p w14:paraId="126E8D7B">
      <w:pPr>
        <w:spacing w:line="360" w:lineRule="auto"/>
        <w:ind w:left="720"/>
        <w:rPr>
          <w:sz w:val="24"/>
          <w:szCs w:val="24"/>
        </w:rPr>
      </w:pPr>
      <w:r>
        <w:rPr>
          <w:sz w:val="24"/>
          <w:szCs w:val="24"/>
        </w:rPr>
        <w:t>top_left = [cols * 0.4, rows * 0.6]</w:t>
      </w:r>
    </w:p>
    <w:p w14:paraId="363667AC">
      <w:pPr>
        <w:spacing w:line="360" w:lineRule="auto"/>
        <w:ind w:left="720"/>
        <w:rPr>
          <w:sz w:val="24"/>
          <w:szCs w:val="24"/>
        </w:rPr>
      </w:pPr>
      <w:r>
        <w:rPr>
          <w:sz w:val="24"/>
          <w:szCs w:val="24"/>
        </w:rPr>
        <w:t>bottom_right = [cols * 0.9, rows * 0.95]</w:t>
      </w:r>
    </w:p>
    <w:p w14:paraId="60340FF8">
      <w:pPr>
        <w:spacing w:line="360" w:lineRule="auto"/>
        <w:ind w:left="720"/>
        <w:rPr>
          <w:sz w:val="24"/>
          <w:szCs w:val="24"/>
        </w:rPr>
      </w:pPr>
      <w:r>
        <w:rPr>
          <w:sz w:val="24"/>
          <w:szCs w:val="24"/>
        </w:rPr>
        <w:t>top_right = [cols * 0.6, rows * 0.6]</w:t>
      </w:r>
    </w:p>
    <w:p w14:paraId="485578CE">
      <w:pPr>
        <w:spacing w:line="360" w:lineRule="auto"/>
        <w:ind w:left="720"/>
        <w:rPr>
          <w:sz w:val="24"/>
          <w:szCs w:val="24"/>
        </w:rPr>
      </w:pPr>
      <w:r>
        <w:rPr>
          <w:sz w:val="24"/>
          <w:szCs w:val="24"/>
        </w:rPr>
        <w:t>vertices = np.array([[bottom_left, top_left, bottom_right, top_right]],dtype=np.int32)</w:t>
      </w:r>
    </w:p>
    <w:p w14:paraId="12085D44">
      <w:pPr>
        <w:spacing w:line="360" w:lineRule="auto"/>
        <w:ind w:left="720"/>
        <w:rPr>
          <w:sz w:val="24"/>
          <w:szCs w:val="24"/>
        </w:rPr>
      </w:pPr>
      <w:r>
        <w:rPr>
          <w:sz w:val="24"/>
          <w:szCs w:val="24"/>
        </w:rPr>
        <w:t>cv2.fillPoly(mask, vertices, ignore_mask_color)</w:t>
      </w:r>
    </w:p>
    <w:p w14:paraId="65EEB8CA">
      <w:pPr>
        <w:spacing w:line="360" w:lineRule="auto"/>
        <w:ind w:left="720"/>
        <w:rPr>
          <w:sz w:val="24"/>
          <w:szCs w:val="24"/>
        </w:rPr>
      </w:pPr>
      <w:r>
        <w:rPr>
          <w:sz w:val="24"/>
          <w:szCs w:val="24"/>
        </w:rPr>
        <w:t>masked_image = cv2.bitwise_and(image, mask)</w:t>
      </w:r>
    </w:p>
    <w:p w14:paraId="12341B57">
      <w:pPr>
        <w:spacing w:line="360" w:lineRule="auto"/>
        <w:ind w:left="720"/>
        <w:rPr>
          <w:sz w:val="24"/>
          <w:szCs w:val="24"/>
        </w:rPr>
      </w:pPr>
      <w:r>
        <w:rPr>
          <w:sz w:val="24"/>
          <w:szCs w:val="24"/>
        </w:rPr>
        <w:t>return masked_image</w:t>
      </w:r>
    </w:p>
    <w:p w14:paraId="7409990A">
      <w:pPr>
        <w:spacing w:line="360" w:lineRule="auto"/>
        <w:ind w:left="720"/>
        <w:rPr>
          <w:sz w:val="24"/>
          <w:szCs w:val="24"/>
        </w:rPr>
      </w:pPr>
      <w:r>
        <w:rPr>
          <w:sz w:val="24"/>
          <w:szCs w:val="24"/>
        </w:rPr>
        <w:t>def hough_transform(image):</w:t>
      </w:r>
    </w:p>
    <w:p w14:paraId="2F411CEE">
      <w:pPr>
        <w:spacing w:line="360" w:lineRule="auto"/>
        <w:ind w:left="720"/>
        <w:rPr>
          <w:sz w:val="24"/>
          <w:szCs w:val="24"/>
        </w:rPr>
      </w:pPr>
      <w:r>
        <w:rPr>
          <w:sz w:val="24"/>
          <w:szCs w:val="24"/>
        </w:rPr>
        <w:t>rho = 1</w:t>
      </w:r>
    </w:p>
    <w:p w14:paraId="6FFF9985">
      <w:pPr>
        <w:spacing w:line="360" w:lineRule="auto"/>
        <w:ind w:left="720"/>
        <w:rPr>
          <w:sz w:val="24"/>
          <w:szCs w:val="24"/>
        </w:rPr>
      </w:pPr>
      <w:r>
        <w:rPr>
          <w:sz w:val="24"/>
          <w:szCs w:val="24"/>
        </w:rPr>
        <w:t>theta = np.pi/180</w:t>
      </w:r>
    </w:p>
    <w:p w14:paraId="3BB172F6">
      <w:pPr>
        <w:spacing w:line="360" w:lineRule="auto"/>
        <w:ind w:left="720"/>
        <w:rPr>
          <w:sz w:val="24"/>
          <w:szCs w:val="24"/>
        </w:rPr>
      </w:pPr>
      <w:r>
        <w:rPr>
          <w:sz w:val="24"/>
          <w:szCs w:val="24"/>
        </w:rPr>
        <w:t>threshold = 20</w:t>
      </w:r>
    </w:p>
    <w:p w14:paraId="219413B9">
      <w:pPr>
        <w:spacing w:line="360" w:lineRule="auto"/>
        <w:ind w:firstLine="720"/>
        <w:rPr>
          <w:sz w:val="24"/>
          <w:szCs w:val="24"/>
        </w:rPr>
      </w:pPr>
      <w:r>
        <w:rPr>
          <w:sz w:val="24"/>
          <w:szCs w:val="24"/>
        </w:rPr>
        <w:t>minLineLength = 20</w:t>
      </w:r>
    </w:p>
    <w:p w14:paraId="48C55734">
      <w:pPr>
        <w:spacing w:line="360" w:lineRule="auto"/>
        <w:ind w:left="720"/>
        <w:rPr>
          <w:sz w:val="24"/>
          <w:szCs w:val="24"/>
        </w:rPr>
      </w:pPr>
      <w:r>
        <w:rPr>
          <w:sz w:val="24"/>
          <w:szCs w:val="24"/>
        </w:rPr>
        <w:t>maxLineGap = 500</w:t>
      </w:r>
    </w:p>
    <w:p w14:paraId="55AF4C2B">
      <w:pPr>
        <w:spacing w:line="360" w:lineRule="auto"/>
        <w:ind w:left="720"/>
        <w:rPr>
          <w:sz w:val="24"/>
          <w:szCs w:val="24"/>
        </w:rPr>
      </w:pPr>
      <w:r>
        <w:rPr>
          <w:sz w:val="24"/>
          <w:szCs w:val="24"/>
        </w:rPr>
        <w:t>return cv2.HoughLinesP(image, rho=rho,theta=theta,threshold=threshold,minLineLength=minLineLength, maxLineGap=maxLineGap)</w:t>
      </w:r>
    </w:p>
    <w:p w14:paraId="4109E523">
      <w:pPr>
        <w:spacing w:line="360" w:lineRule="auto"/>
        <w:ind w:left="720"/>
        <w:rPr>
          <w:sz w:val="24"/>
          <w:szCs w:val="24"/>
        </w:rPr>
      </w:pPr>
      <w:r>
        <w:rPr>
          <w:sz w:val="24"/>
          <w:szCs w:val="24"/>
        </w:rPr>
        <w:t>def average_slope_intercept(lines):</w:t>
      </w:r>
    </w:p>
    <w:p w14:paraId="33A84F8D">
      <w:pPr>
        <w:spacing w:line="360" w:lineRule="auto"/>
        <w:ind w:left="720"/>
        <w:rPr>
          <w:sz w:val="24"/>
          <w:szCs w:val="24"/>
        </w:rPr>
      </w:pPr>
      <w:r>
        <w:rPr>
          <w:sz w:val="24"/>
          <w:szCs w:val="24"/>
        </w:rPr>
        <w:t>left_lines = []</w:t>
      </w:r>
    </w:p>
    <w:p w14:paraId="5B0093E9">
      <w:pPr>
        <w:spacing w:line="360" w:lineRule="auto"/>
        <w:ind w:left="720"/>
        <w:rPr>
          <w:sz w:val="24"/>
          <w:szCs w:val="24"/>
        </w:rPr>
      </w:pPr>
      <w:r>
        <w:rPr>
          <w:sz w:val="24"/>
          <w:szCs w:val="24"/>
        </w:rPr>
        <w:t>left_weights = []</w:t>
      </w:r>
    </w:p>
    <w:p w14:paraId="40373A9F">
      <w:pPr>
        <w:spacing w:line="360" w:lineRule="auto"/>
        <w:ind w:left="720"/>
        <w:rPr>
          <w:sz w:val="24"/>
          <w:szCs w:val="24"/>
        </w:rPr>
      </w:pPr>
      <w:r>
        <w:rPr>
          <w:sz w:val="24"/>
          <w:szCs w:val="24"/>
        </w:rPr>
        <w:t>right_lines = []</w:t>
      </w:r>
    </w:p>
    <w:p w14:paraId="21D0AB99">
      <w:pPr>
        <w:spacing w:line="360" w:lineRule="auto"/>
        <w:ind w:left="720"/>
        <w:rPr>
          <w:sz w:val="24"/>
          <w:szCs w:val="24"/>
        </w:rPr>
      </w:pPr>
      <w:r>
        <w:rPr>
          <w:sz w:val="24"/>
          <w:szCs w:val="24"/>
        </w:rPr>
        <w:t>right_weights = []</w:t>
      </w:r>
    </w:p>
    <w:p w14:paraId="5D53CB25">
      <w:pPr>
        <w:spacing w:line="360" w:lineRule="auto"/>
        <w:ind w:left="720"/>
        <w:rPr>
          <w:sz w:val="24"/>
          <w:szCs w:val="24"/>
        </w:rPr>
      </w:pPr>
      <w:r>
        <w:rPr>
          <w:sz w:val="24"/>
          <w:szCs w:val="24"/>
        </w:rPr>
        <w:t>for line in lines:</w:t>
      </w:r>
    </w:p>
    <w:p w14:paraId="72A53DFA">
      <w:pPr>
        <w:spacing w:line="360" w:lineRule="auto"/>
        <w:ind w:left="720"/>
        <w:rPr>
          <w:sz w:val="24"/>
          <w:szCs w:val="24"/>
        </w:rPr>
      </w:pPr>
      <w:r>
        <w:rPr>
          <w:sz w:val="24"/>
          <w:szCs w:val="24"/>
        </w:rPr>
        <w:t>for x1,y1,x2,y2 in line:</w:t>
      </w:r>
    </w:p>
    <w:p w14:paraId="4847A378">
      <w:pPr>
        <w:spacing w:line="360" w:lineRule="auto"/>
        <w:ind w:left="720"/>
        <w:rPr>
          <w:sz w:val="24"/>
          <w:szCs w:val="24"/>
        </w:rPr>
      </w:pPr>
      <w:r>
        <w:rPr>
          <w:sz w:val="24"/>
          <w:szCs w:val="24"/>
        </w:rPr>
        <w:tab/>
      </w:r>
      <w:r>
        <w:rPr>
          <w:sz w:val="24"/>
          <w:szCs w:val="24"/>
        </w:rPr>
        <w:t>if x1 == x2:</w:t>
      </w:r>
    </w:p>
    <w:p w14:paraId="7F5711F9">
      <w:pPr>
        <w:spacing w:line="360" w:lineRule="auto"/>
        <w:ind w:left="720"/>
        <w:rPr>
          <w:sz w:val="24"/>
          <w:szCs w:val="24"/>
        </w:rPr>
      </w:pPr>
      <w:r>
        <w:rPr>
          <w:sz w:val="24"/>
          <w:szCs w:val="24"/>
        </w:rPr>
        <w:tab/>
      </w:r>
      <w:r>
        <w:rPr>
          <w:sz w:val="24"/>
          <w:szCs w:val="24"/>
        </w:rPr>
        <w:t>continue</w:t>
      </w:r>
    </w:p>
    <w:p w14:paraId="4A59866D">
      <w:pPr>
        <w:spacing w:line="360" w:lineRule="auto"/>
        <w:ind w:left="720"/>
        <w:rPr>
          <w:sz w:val="24"/>
          <w:szCs w:val="24"/>
        </w:rPr>
      </w:pPr>
      <w:r>
        <w:rPr>
          <w:sz w:val="24"/>
          <w:szCs w:val="24"/>
        </w:rPr>
        <w:tab/>
      </w:r>
      <w:r>
        <w:rPr>
          <w:sz w:val="24"/>
          <w:szCs w:val="24"/>
        </w:rPr>
        <w:t>slope = (y2 – y1)/ (x2 – x1)</w:t>
      </w:r>
    </w:p>
    <w:p w14:paraId="6786DEEF">
      <w:pPr>
        <w:spacing w:line="360" w:lineRule="auto"/>
        <w:ind w:left="720"/>
        <w:rPr>
          <w:sz w:val="24"/>
          <w:szCs w:val="24"/>
        </w:rPr>
      </w:pPr>
      <w:r>
        <w:rPr>
          <w:sz w:val="24"/>
          <w:szCs w:val="24"/>
        </w:rPr>
        <w:tab/>
      </w:r>
      <w:r>
        <w:rPr>
          <w:sz w:val="24"/>
          <w:szCs w:val="24"/>
        </w:rPr>
        <w:t>intercept = np.sqrt((y2 – y1) ** 2 + (x2 – x1) ** 2)</w:t>
      </w:r>
    </w:p>
    <w:p w14:paraId="3C2360C6">
      <w:pPr>
        <w:spacing w:line="360" w:lineRule="auto"/>
        <w:ind w:left="720"/>
        <w:rPr>
          <w:sz w:val="24"/>
          <w:szCs w:val="24"/>
        </w:rPr>
      </w:pPr>
      <w:r>
        <w:rPr>
          <w:sz w:val="24"/>
          <w:szCs w:val="24"/>
        </w:rPr>
        <w:tab/>
      </w:r>
      <w:r>
        <w:rPr>
          <w:sz w:val="24"/>
          <w:szCs w:val="24"/>
        </w:rPr>
        <w:t>if slope &lt; 0:</w:t>
      </w:r>
    </w:p>
    <w:p w14:paraId="34445FA0">
      <w:pPr>
        <w:spacing w:line="360" w:lineRule="auto"/>
        <w:ind w:left="720"/>
        <w:rPr>
          <w:sz w:val="24"/>
          <w:szCs w:val="24"/>
        </w:rPr>
      </w:pPr>
      <w:r>
        <w:rPr>
          <w:sz w:val="24"/>
          <w:szCs w:val="24"/>
        </w:rPr>
        <w:tab/>
      </w:r>
      <w:r>
        <w:rPr>
          <w:sz w:val="24"/>
          <w:szCs w:val="24"/>
        </w:rPr>
        <w:t>left_lines.append((slope, intercept))</w:t>
      </w:r>
    </w:p>
    <w:p w14:paraId="3E1552D8">
      <w:pPr>
        <w:spacing w:line="360" w:lineRule="auto"/>
        <w:ind w:left="720"/>
        <w:rPr>
          <w:sz w:val="24"/>
          <w:szCs w:val="24"/>
        </w:rPr>
      </w:pPr>
      <w:r>
        <w:rPr>
          <w:sz w:val="24"/>
          <w:szCs w:val="24"/>
        </w:rPr>
        <w:tab/>
      </w:r>
      <w:r>
        <w:rPr>
          <w:sz w:val="24"/>
          <w:szCs w:val="24"/>
        </w:rPr>
        <w:t>left_weights.append(length)</w:t>
      </w:r>
    </w:p>
    <w:p w14:paraId="5317FA84">
      <w:pPr>
        <w:spacing w:line="360" w:lineRule="auto"/>
        <w:ind w:left="720"/>
        <w:rPr>
          <w:sz w:val="24"/>
          <w:szCs w:val="24"/>
        </w:rPr>
      </w:pPr>
      <w:r>
        <w:rPr>
          <w:sz w:val="24"/>
          <w:szCs w:val="24"/>
        </w:rPr>
        <w:tab/>
      </w:r>
      <w:r>
        <w:rPr>
          <w:sz w:val="24"/>
          <w:szCs w:val="24"/>
        </w:rPr>
        <w:t>else:</w:t>
      </w:r>
    </w:p>
    <w:p w14:paraId="59F26FD2">
      <w:pPr>
        <w:spacing w:line="360" w:lineRule="auto"/>
        <w:ind w:left="720"/>
        <w:rPr>
          <w:sz w:val="24"/>
          <w:szCs w:val="24"/>
        </w:rPr>
      </w:pPr>
      <w:r>
        <w:rPr>
          <w:sz w:val="24"/>
          <w:szCs w:val="24"/>
        </w:rPr>
        <w:tab/>
      </w:r>
      <w:r>
        <w:rPr>
          <w:sz w:val="24"/>
          <w:szCs w:val="24"/>
        </w:rPr>
        <w:t>right_lines.append((slope. Intercept))</w:t>
      </w:r>
    </w:p>
    <w:p w14:paraId="44B8AB46">
      <w:pPr>
        <w:spacing w:line="360" w:lineRule="auto"/>
        <w:ind w:left="720"/>
        <w:rPr>
          <w:sz w:val="24"/>
          <w:szCs w:val="24"/>
        </w:rPr>
      </w:pPr>
      <w:r>
        <w:rPr>
          <w:sz w:val="24"/>
          <w:szCs w:val="24"/>
        </w:rPr>
        <w:tab/>
      </w:r>
      <w:r>
        <w:rPr>
          <w:sz w:val="24"/>
          <w:szCs w:val="24"/>
        </w:rPr>
        <w:t>right_weights.append(length)</w:t>
      </w:r>
    </w:p>
    <w:p w14:paraId="7B8F6A0D">
      <w:pPr>
        <w:spacing w:line="360" w:lineRule="auto"/>
        <w:ind w:left="720"/>
        <w:rPr>
          <w:sz w:val="24"/>
          <w:szCs w:val="24"/>
        </w:rPr>
      </w:pPr>
      <w:r>
        <w:rPr>
          <w:sz w:val="24"/>
          <w:szCs w:val="24"/>
        </w:rPr>
        <w:t>left_lane = np.dot(left_weights, left_lines) / np.sum(left_weights) if len(left_weights) &gt; 0 else None</w:t>
      </w:r>
    </w:p>
    <w:p w14:paraId="47E47BD1">
      <w:pPr>
        <w:spacing w:line="360" w:lineRule="auto"/>
        <w:ind w:left="720"/>
        <w:rPr>
          <w:sz w:val="24"/>
          <w:szCs w:val="24"/>
        </w:rPr>
      </w:pPr>
      <w:r>
        <w:rPr>
          <w:sz w:val="24"/>
          <w:szCs w:val="24"/>
        </w:rPr>
        <w:t>right_lane = np.dot(right_weights, right_lines) / np.sum(right_weights) if len(right_weights) &gt; 0 else None</w:t>
      </w:r>
    </w:p>
    <w:p w14:paraId="236EEDF3">
      <w:pPr>
        <w:spacing w:line="360" w:lineRule="auto"/>
        <w:ind w:left="720"/>
        <w:rPr>
          <w:sz w:val="24"/>
          <w:szCs w:val="24"/>
        </w:rPr>
      </w:pPr>
      <w:r>
        <w:rPr>
          <w:sz w:val="24"/>
          <w:szCs w:val="24"/>
        </w:rPr>
        <w:t>return left_lane, right_lane</w:t>
      </w:r>
    </w:p>
    <w:p w14:paraId="71AB41C4">
      <w:pPr>
        <w:spacing w:line="360" w:lineRule="auto"/>
        <w:ind w:left="720"/>
        <w:rPr>
          <w:sz w:val="24"/>
          <w:szCs w:val="24"/>
        </w:rPr>
      </w:pPr>
      <w:r>
        <w:rPr>
          <w:sz w:val="24"/>
          <w:szCs w:val="24"/>
        </w:rPr>
        <w:t>def pixel_points(y1,y2,line):</w:t>
      </w:r>
    </w:p>
    <w:p w14:paraId="5206E8C6"/>
    <w:p w14:paraId="6E1CD569">
      <w:pPr>
        <w:spacing w:line="360" w:lineRule="auto"/>
        <w:rPr>
          <w:sz w:val="24"/>
          <w:szCs w:val="24"/>
        </w:rPr>
      </w:pPr>
      <w:r>
        <w:tab/>
      </w:r>
      <w:r>
        <w:rPr>
          <w:sz w:val="24"/>
          <w:szCs w:val="24"/>
        </w:rPr>
        <w:t>if line is None:</w:t>
      </w:r>
    </w:p>
    <w:p w14:paraId="6334030C">
      <w:pPr>
        <w:spacing w:line="360" w:lineRule="auto"/>
        <w:ind w:left="720"/>
        <w:rPr>
          <w:sz w:val="24"/>
          <w:szCs w:val="24"/>
        </w:rPr>
      </w:pPr>
      <w:r>
        <w:rPr>
          <w:sz w:val="24"/>
          <w:szCs w:val="24"/>
        </w:rPr>
        <w:t>return None</w:t>
      </w:r>
    </w:p>
    <w:p w14:paraId="5D65BE65">
      <w:pPr>
        <w:spacing w:line="360" w:lineRule="auto"/>
        <w:ind w:left="720"/>
        <w:rPr>
          <w:sz w:val="24"/>
          <w:szCs w:val="24"/>
        </w:rPr>
      </w:pPr>
      <w:r>
        <w:rPr>
          <w:sz w:val="24"/>
          <w:szCs w:val="24"/>
        </w:rPr>
        <w:t>slope, intercept = line</w:t>
      </w:r>
    </w:p>
    <w:p w14:paraId="23461D22">
      <w:pPr>
        <w:spacing w:line="360" w:lineRule="auto"/>
        <w:ind w:left="720"/>
        <w:rPr>
          <w:sz w:val="24"/>
          <w:szCs w:val="24"/>
        </w:rPr>
      </w:pPr>
      <w:r>
        <w:rPr>
          <w:sz w:val="24"/>
          <w:szCs w:val="24"/>
        </w:rPr>
        <w:t>x1 = int((y1 – intercept) / slope)</w:t>
      </w:r>
    </w:p>
    <w:p w14:paraId="53D85F2B">
      <w:pPr>
        <w:spacing w:line="360" w:lineRule="auto"/>
        <w:ind w:left="720"/>
        <w:rPr>
          <w:sz w:val="24"/>
          <w:szCs w:val="24"/>
        </w:rPr>
      </w:pPr>
      <w:r>
        <w:rPr>
          <w:sz w:val="24"/>
          <w:szCs w:val="24"/>
        </w:rPr>
        <w:t>x2 = int((y2 – intercept) / slope)</w:t>
      </w:r>
    </w:p>
    <w:p w14:paraId="2EC7C8D8">
      <w:pPr>
        <w:spacing w:line="360" w:lineRule="auto"/>
        <w:ind w:left="720"/>
        <w:rPr>
          <w:sz w:val="24"/>
          <w:szCs w:val="24"/>
        </w:rPr>
      </w:pPr>
      <w:r>
        <w:rPr>
          <w:sz w:val="24"/>
          <w:szCs w:val="24"/>
        </w:rPr>
        <w:t>return ((x1, int(y1)), (x2, int(y2)))</w:t>
      </w:r>
    </w:p>
    <w:p w14:paraId="4170C03D">
      <w:pPr>
        <w:spacing w:line="360" w:lineRule="auto"/>
        <w:ind w:left="720"/>
        <w:rPr>
          <w:sz w:val="24"/>
          <w:szCs w:val="24"/>
        </w:rPr>
      </w:pPr>
      <w:r>
        <w:rPr>
          <w:sz w:val="24"/>
          <w:szCs w:val="24"/>
        </w:rPr>
        <w:t>def lane_lines(image, lines):</w:t>
      </w:r>
    </w:p>
    <w:p w14:paraId="1D8BBFBA">
      <w:pPr>
        <w:spacing w:line="360" w:lineRule="auto"/>
        <w:ind w:left="720"/>
        <w:rPr>
          <w:sz w:val="24"/>
          <w:szCs w:val="24"/>
        </w:rPr>
      </w:pPr>
      <w:r>
        <w:rPr>
          <w:sz w:val="24"/>
          <w:szCs w:val="24"/>
        </w:rPr>
        <w:t>left_lane, right_lane = average_slope_intercept(lines)</w:t>
      </w:r>
    </w:p>
    <w:p w14:paraId="1546F4B3">
      <w:pPr>
        <w:spacing w:line="360" w:lineRule="auto"/>
        <w:ind w:left="720"/>
        <w:rPr>
          <w:sz w:val="24"/>
          <w:szCs w:val="24"/>
        </w:rPr>
      </w:pPr>
      <w:r>
        <w:rPr>
          <w:sz w:val="24"/>
          <w:szCs w:val="24"/>
        </w:rPr>
        <w:t>y1 = image.shape[0]</w:t>
      </w:r>
    </w:p>
    <w:p w14:paraId="5E263E5C">
      <w:pPr>
        <w:spacing w:line="360" w:lineRule="auto"/>
        <w:ind w:left="720"/>
        <w:rPr>
          <w:sz w:val="24"/>
          <w:szCs w:val="24"/>
        </w:rPr>
      </w:pPr>
      <w:r>
        <w:rPr>
          <w:sz w:val="24"/>
          <w:szCs w:val="24"/>
        </w:rPr>
        <w:t>y2 = y1 * 0.6</w:t>
      </w:r>
    </w:p>
    <w:p w14:paraId="7C332643">
      <w:pPr>
        <w:spacing w:line="360" w:lineRule="auto"/>
        <w:ind w:left="720"/>
        <w:rPr>
          <w:sz w:val="24"/>
          <w:szCs w:val="24"/>
        </w:rPr>
      </w:pPr>
      <w:r>
        <w:rPr>
          <w:sz w:val="24"/>
          <w:szCs w:val="24"/>
        </w:rPr>
        <w:t>left_line = pixel_points(y1,y2,left_lane)</w:t>
      </w:r>
    </w:p>
    <w:p w14:paraId="514FC62F">
      <w:pPr>
        <w:spacing w:line="360" w:lineRule="auto"/>
        <w:ind w:left="720"/>
        <w:rPr>
          <w:sz w:val="24"/>
          <w:szCs w:val="24"/>
        </w:rPr>
      </w:pPr>
      <w:r>
        <w:rPr>
          <w:sz w:val="24"/>
          <w:szCs w:val="24"/>
        </w:rPr>
        <w:t>right_lane = pixel_points(y1,y2,right_lane)</w:t>
      </w:r>
    </w:p>
    <w:p w14:paraId="7C72DE00">
      <w:pPr>
        <w:spacing w:line="360" w:lineRule="auto"/>
        <w:ind w:left="720"/>
        <w:rPr>
          <w:sz w:val="24"/>
          <w:szCs w:val="24"/>
        </w:rPr>
      </w:pPr>
      <w:r>
        <w:rPr>
          <w:sz w:val="24"/>
          <w:szCs w:val="24"/>
        </w:rPr>
        <w:t>return left_line, right_line</w:t>
      </w:r>
    </w:p>
    <w:p w14:paraId="5DBB998A">
      <w:pPr>
        <w:spacing w:line="360" w:lineRule="auto"/>
        <w:ind w:left="720"/>
        <w:rPr>
          <w:sz w:val="24"/>
          <w:szCs w:val="24"/>
        </w:rPr>
      </w:pPr>
      <w:r>
        <w:rPr>
          <w:sz w:val="24"/>
          <w:szCs w:val="24"/>
        </w:rPr>
        <w:t>def draw_lane_lines(image, lines, color = [255,0,0], thickness = 12):</w:t>
      </w:r>
    </w:p>
    <w:p w14:paraId="00FE2093">
      <w:pPr>
        <w:spacing w:line="360" w:lineRule="auto"/>
        <w:ind w:left="720"/>
        <w:rPr>
          <w:sz w:val="24"/>
          <w:szCs w:val="24"/>
        </w:rPr>
      </w:pPr>
      <w:r>
        <w:rPr>
          <w:sz w:val="24"/>
          <w:szCs w:val="24"/>
        </w:rPr>
        <w:t>line_image = np.zeros_like(image)</w:t>
      </w:r>
    </w:p>
    <w:p w14:paraId="303447EC">
      <w:pPr>
        <w:spacing w:line="360" w:lineRule="auto"/>
        <w:ind w:left="720"/>
        <w:rPr>
          <w:sz w:val="24"/>
          <w:szCs w:val="24"/>
        </w:rPr>
      </w:pPr>
      <w:r>
        <w:rPr>
          <w:sz w:val="24"/>
          <w:szCs w:val="24"/>
        </w:rPr>
        <w:t>for line in lines:</w:t>
      </w:r>
    </w:p>
    <w:p w14:paraId="60B7FC21">
      <w:pPr>
        <w:spacing w:line="360" w:lineRule="auto"/>
        <w:ind w:left="720"/>
        <w:rPr>
          <w:sz w:val="24"/>
          <w:szCs w:val="24"/>
        </w:rPr>
      </w:pPr>
      <w:r>
        <w:rPr>
          <w:sz w:val="24"/>
          <w:szCs w:val="24"/>
        </w:rPr>
        <w:t>if line is not None:</w:t>
      </w:r>
    </w:p>
    <w:p w14:paraId="0D5069B3">
      <w:pPr>
        <w:spacing w:line="360" w:lineRule="auto"/>
        <w:ind w:left="720"/>
        <w:rPr>
          <w:sz w:val="24"/>
          <w:szCs w:val="24"/>
        </w:rPr>
      </w:pPr>
      <w:r>
        <w:rPr>
          <w:sz w:val="24"/>
          <w:szCs w:val="24"/>
        </w:rPr>
        <w:tab/>
      </w:r>
      <w:r>
        <w:rPr>
          <w:sz w:val="24"/>
          <w:szCs w:val="24"/>
        </w:rPr>
        <w:t>cv2.line(line_image, *line, color, thickness)</w:t>
      </w:r>
    </w:p>
    <w:p w14:paraId="60F3C2CE">
      <w:pPr>
        <w:spacing w:line="360" w:lineRule="auto"/>
        <w:ind w:left="720"/>
        <w:rPr>
          <w:sz w:val="24"/>
          <w:szCs w:val="24"/>
        </w:rPr>
      </w:pPr>
      <w:r>
        <w:rPr>
          <w:sz w:val="24"/>
          <w:szCs w:val="24"/>
        </w:rPr>
        <w:t>return cv2.addWeighted(image, cv2.COLOR_BGR2GRAY)</w:t>
      </w:r>
    </w:p>
    <w:p w14:paraId="02853D52">
      <w:pPr>
        <w:spacing w:line="360" w:lineRule="auto"/>
        <w:ind w:left="720"/>
        <w:rPr>
          <w:sz w:val="24"/>
          <w:szCs w:val="24"/>
        </w:rPr>
      </w:pPr>
      <w:r>
        <w:rPr>
          <w:sz w:val="24"/>
          <w:szCs w:val="24"/>
        </w:rPr>
        <w:t>kernel_size = 5</w:t>
      </w:r>
    </w:p>
    <w:p w14:paraId="4C8E1628">
      <w:pPr>
        <w:spacing w:line="360" w:lineRule="auto"/>
        <w:ind w:left="720"/>
        <w:rPr>
          <w:sz w:val="24"/>
          <w:szCs w:val="24"/>
        </w:rPr>
      </w:pPr>
      <w:r>
        <w:rPr>
          <w:sz w:val="24"/>
          <w:szCs w:val="24"/>
        </w:rPr>
        <w:t>blur = cv2.GaussianBlur(grayscale, (kernel_size, kernel_size), 0)</w:t>
      </w:r>
    </w:p>
    <w:p w14:paraId="01F4CC30">
      <w:pPr>
        <w:spacing w:line="360" w:lineRule="auto"/>
        <w:ind w:left="720"/>
        <w:rPr>
          <w:sz w:val="24"/>
          <w:szCs w:val="24"/>
        </w:rPr>
      </w:pPr>
      <w:r>
        <w:rPr>
          <w:sz w:val="24"/>
          <w:szCs w:val="24"/>
        </w:rPr>
        <w:t>low_t = 50</w:t>
      </w:r>
    </w:p>
    <w:p w14:paraId="2749F4C7">
      <w:pPr>
        <w:spacing w:line="360" w:lineRule="auto"/>
        <w:ind w:left="720"/>
        <w:rPr>
          <w:sz w:val="24"/>
          <w:szCs w:val="24"/>
        </w:rPr>
      </w:pPr>
      <w:r>
        <w:rPr>
          <w:sz w:val="24"/>
          <w:szCs w:val="24"/>
        </w:rPr>
        <w:t>high_t = 50</w:t>
      </w:r>
    </w:p>
    <w:p w14:paraId="5B4037A2">
      <w:pPr>
        <w:spacing w:line="360" w:lineRule="auto"/>
        <w:ind w:left="720"/>
        <w:rPr>
          <w:sz w:val="24"/>
          <w:szCs w:val="24"/>
        </w:rPr>
      </w:pPr>
      <w:r>
        <w:rPr>
          <w:sz w:val="24"/>
          <w:szCs w:val="24"/>
        </w:rPr>
        <w:t>edges = cv2.Canny(blur, low_t, high_t)</w:t>
      </w:r>
    </w:p>
    <w:p w14:paraId="49A31B51">
      <w:pPr>
        <w:spacing w:line="360" w:lineRule="auto"/>
        <w:ind w:left="720"/>
        <w:rPr>
          <w:sz w:val="24"/>
          <w:szCs w:val="24"/>
        </w:rPr>
      </w:pPr>
      <w:r>
        <w:rPr>
          <w:sz w:val="24"/>
          <w:szCs w:val="24"/>
        </w:rPr>
        <w:t>region = region_selection(edges)</w:t>
      </w:r>
    </w:p>
    <w:p w14:paraId="115BC79F">
      <w:pPr>
        <w:spacing w:line="360" w:lineRule="auto"/>
        <w:ind w:left="720"/>
        <w:rPr>
          <w:sz w:val="24"/>
          <w:szCs w:val="24"/>
        </w:rPr>
      </w:pPr>
      <w:r>
        <w:rPr>
          <w:sz w:val="24"/>
          <w:szCs w:val="24"/>
        </w:rPr>
        <w:t>hough = hough_transform(region)</w:t>
      </w:r>
    </w:p>
    <w:p w14:paraId="0905E666">
      <w:pPr>
        <w:spacing w:line="360" w:lineRule="auto"/>
        <w:ind w:left="720"/>
        <w:rPr>
          <w:sz w:val="24"/>
          <w:szCs w:val="24"/>
        </w:rPr>
      </w:pPr>
      <w:r>
        <w:rPr>
          <w:sz w:val="24"/>
          <w:szCs w:val="24"/>
        </w:rPr>
        <w:t>result = draw_lane_lines(image, lane_lines(image, hough))</w:t>
      </w:r>
    </w:p>
    <w:p w14:paraId="42647D0B">
      <w:pPr>
        <w:spacing w:line="360" w:lineRule="auto"/>
        <w:ind w:left="720"/>
        <w:rPr>
          <w:sz w:val="24"/>
          <w:szCs w:val="24"/>
        </w:rPr>
      </w:pPr>
      <w:r>
        <w:rPr>
          <w:sz w:val="24"/>
          <w:szCs w:val="24"/>
        </w:rPr>
        <w:t>return result</w:t>
      </w:r>
    </w:p>
    <w:p w14:paraId="241DEC5C">
      <w:pPr>
        <w:spacing w:line="360" w:lineRule="auto"/>
        <w:ind w:left="720"/>
        <w:rPr>
          <w:sz w:val="24"/>
          <w:szCs w:val="24"/>
        </w:rPr>
      </w:pPr>
      <w:r>
        <w:rPr>
          <w:sz w:val="24"/>
          <w:szCs w:val="24"/>
        </w:rPr>
        <w:t>def process_video(test_video, output_video):</w:t>
      </w:r>
    </w:p>
    <w:p w14:paraId="2B014556">
      <w:pPr>
        <w:spacing w:line="360" w:lineRule="auto"/>
        <w:ind w:left="720"/>
        <w:rPr>
          <w:sz w:val="24"/>
          <w:szCs w:val="24"/>
        </w:rPr>
      </w:pPr>
      <w:r>
        <w:rPr>
          <w:sz w:val="24"/>
          <w:szCs w:val="24"/>
        </w:rPr>
        <w:t>input_video = VideoFileClip(test_video, audio = False)</w:t>
      </w:r>
    </w:p>
    <w:p w14:paraId="6ACDCBC2">
      <w:pPr>
        <w:spacing w:line="360" w:lineRule="auto"/>
        <w:ind w:left="720"/>
        <w:rPr>
          <w:sz w:val="24"/>
          <w:szCs w:val="24"/>
        </w:rPr>
      </w:pPr>
      <w:r>
        <w:rPr>
          <w:sz w:val="24"/>
          <w:szCs w:val="24"/>
        </w:rPr>
        <w:t>processed = input_video.fl_image(frame_processor)</w:t>
      </w:r>
    </w:p>
    <w:p w14:paraId="740EB14F">
      <w:pPr>
        <w:spacing w:line="360" w:lineRule="auto"/>
        <w:ind w:left="720"/>
        <w:rPr>
          <w:sz w:val="24"/>
          <w:szCs w:val="24"/>
        </w:rPr>
      </w:pPr>
      <w:r>
        <w:rPr>
          <w:sz w:val="24"/>
          <w:szCs w:val="24"/>
        </w:rPr>
        <w:t>processes.write_videofile(output_video, audio = False)</w:t>
      </w:r>
    </w:p>
    <w:p w14:paraId="72B509D3">
      <w:pPr>
        <w:spacing w:line="360" w:lineRule="auto"/>
        <w:ind w:left="720"/>
        <w:rPr>
          <w:sz w:val="24"/>
          <w:szCs w:val="24"/>
        </w:rPr>
      </w:pPr>
      <w:r>
        <w:rPr>
          <w:sz w:val="24"/>
          <w:szCs w:val="24"/>
        </w:rPr>
        <w:t>#Uploading the file</w:t>
      </w:r>
    </w:p>
    <w:p w14:paraId="2646D3AC">
      <w:pPr>
        <w:spacing w:line="360" w:lineRule="auto"/>
        <w:ind w:left="720"/>
        <w:rPr>
          <w:sz w:val="24"/>
          <w:szCs w:val="24"/>
        </w:rPr>
      </w:pPr>
      <w:r>
        <w:rPr>
          <w:sz w:val="24"/>
          <w:szCs w:val="24"/>
        </w:rPr>
        <w:t>from google.colab import files</w:t>
      </w:r>
    </w:p>
    <w:p w14:paraId="0633363E">
      <w:pPr>
        <w:spacing w:line="360" w:lineRule="auto"/>
        <w:ind w:left="720"/>
        <w:rPr>
          <w:sz w:val="24"/>
          <w:szCs w:val="24"/>
        </w:rPr>
      </w:pPr>
      <w:r>
        <w:rPr>
          <w:sz w:val="24"/>
          <w:szCs w:val="24"/>
        </w:rPr>
        <w:t>uploaded = files.upload()</w:t>
      </w:r>
    </w:p>
    <w:p w14:paraId="75B4AA4F">
      <w:pPr>
        <w:spacing w:line="360" w:lineRule="auto"/>
        <w:ind w:left="720"/>
        <w:rPr>
          <w:sz w:val="24"/>
          <w:szCs w:val="24"/>
        </w:rPr>
      </w:pPr>
      <w:r>
        <w:rPr>
          <w:sz w:val="24"/>
          <w:szCs w:val="24"/>
        </w:rPr>
        <w:t>#Make sure ‘input.mp4’ is the name of your uploaded video file</w:t>
      </w:r>
    </w:p>
    <w:p w14:paraId="2EF684F9">
      <w:pPr>
        <w:spacing w:line="360" w:lineRule="auto"/>
        <w:ind w:left="720"/>
        <w:rPr>
          <w:sz w:val="24"/>
          <w:szCs w:val="24"/>
        </w:rPr>
      </w:pPr>
      <w:r>
        <w:rPr>
          <w:sz w:val="24"/>
          <w:szCs w:val="24"/>
        </w:rPr>
        <w:t>Input_file = list(uploaded_keys())[0]</w:t>
      </w:r>
    </w:p>
    <w:p w14:paraId="42580A11">
      <w:pPr>
        <w:spacing w:line="360" w:lineRule="auto"/>
        <w:ind w:left="720"/>
        <w:rPr>
          <w:sz w:val="24"/>
          <w:szCs w:val="24"/>
        </w:rPr>
      </w:pPr>
      <w:r>
        <w:rPr>
          <w:sz w:val="24"/>
          <w:szCs w:val="24"/>
        </w:rPr>
        <w:t>#calling driver function</w:t>
      </w:r>
    </w:p>
    <w:p w14:paraId="4686FE33">
      <w:pPr>
        <w:spacing w:line="360" w:lineRule="auto"/>
        <w:ind w:left="720"/>
        <w:rPr>
          <w:sz w:val="24"/>
          <w:szCs w:val="24"/>
        </w:rPr>
      </w:pPr>
      <w:r>
        <w:rPr>
          <w:sz w:val="24"/>
          <w:szCs w:val="24"/>
        </w:rPr>
        <w:t>Process_video(input_file, ‘output.mp4’)</w:t>
      </w:r>
    </w:p>
    <w:p w14:paraId="54F96C68">
      <w:pPr>
        <w:sectPr>
          <w:footerReference r:id="rId25" w:type="default"/>
          <w:pgSz w:w="12240" w:h="15840"/>
          <w:pgMar w:top="1500" w:right="460" w:bottom="3100" w:left="880" w:header="0" w:footer="567" w:gutter="0"/>
          <w:cols w:space="720" w:num="1"/>
          <w:docGrid w:linePitch="299" w:charSpace="0"/>
        </w:sectPr>
      </w:pPr>
    </w:p>
    <w:p w14:paraId="07B89C57">
      <w:pPr>
        <w:pStyle w:val="7"/>
        <w:rPr>
          <w:sz w:val="26"/>
        </w:rPr>
      </w:pPr>
    </w:p>
    <w:p w14:paraId="5052791D">
      <w:pPr>
        <w:pStyle w:val="7"/>
        <w:spacing w:before="1"/>
        <w:rPr>
          <w:sz w:val="22"/>
        </w:rPr>
      </w:pPr>
    </w:p>
    <w:p w14:paraId="06FD40A1">
      <w:pPr>
        <w:pStyle w:val="7"/>
        <w:rPr>
          <w:sz w:val="30"/>
        </w:rPr>
      </w:pPr>
    </w:p>
    <w:p w14:paraId="3CA513F7">
      <w:pPr>
        <w:pStyle w:val="7"/>
        <w:rPr>
          <w:sz w:val="30"/>
        </w:rPr>
      </w:pPr>
    </w:p>
    <w:p w14:paraId="23FBBC68">
      <w:pPr>
        <w:pStyle w:val="7"/>
        <w:spacing w:before="7"/>
        <w:rPr>
          <w:sz w:val="35"/>
        </w:rPr>
      </w:pPr>
    </w:p>
    <w:p w14:paraId="0B7794D0">
      <w:pPr>
        <w:pStyle w:val="3"/>
        <w:tabs>
          <w:tab w:val="left" w:pos="1268"/>
        </w:tabs>
        <w:rPr>
          <w:sz w:val="24"/>
          <w:szCs w:val="24"/>
        </w:rPr>
      </w:pPr>
      <w:r>
        <w:rPr>
          <w:spacing w:val="-1"/>
        </w:rPr>
        <w:t xml:space="preserve">6.1 </w:t>
      </w:r>
      <w:r>
        <w:rPr>
          <w:spacing w:val="-1"/>
          <w:sz w:val="24"/>
          <w:szCs w:val="24"/>
        </w:rPr>
        <w:t>Introduction to testing:</w:t>
      </w:r>
    </w:p>
    <w:p w14:paraId="0594976E">
      <w:pPr>
        <w:pStyle w:val="3"/>
        <w:spacing w:before="150" w:line="357" w:lineRule="auto"/>
        <w:ind w:left="123" w:right="4690" w:hanging="159"/>
        <w:jc w:val="both"/>
      </w:pPr>
      <w:bookmarkStart w:id="17" w:name="_TOC_250005"/>
      <w:r>
        <w:rPr>
          <w:b w:val="0"/>
        </w:rPr>
        <w:br w:type="column"/>
      </w:r>
      <w:r>
        <w:t>CHAPTER -6</w:t>
      </w:r>
      <w:r>
        <w:rPr>
          <w:spacing w:val="-68"/>
        </w:rPr>
        <w:t xml:space="preserve"> </w:t>
      </w:r>
      <w:bookmarkEnd w:id="17"/>
      <w:r>
        <w:t>TESTING</w:t>
      </w:r>
    </w:p>
    <w:p w14:paraId="2286FB5E">
      <w:pPr>
        <w:spacing w:line="357" w:lineRule="auto"/>
        <w:sectPr>
          <w:footerReference r:id="rId26" w:type="default"/>
          <w:pgSz w:w="12240" w:h="15840"/>
          <w:pgMar w:top="1500" w:right="460" w:bottom="3180" w:left="880" w:header="0" w:footer="567" w:gutter="0"/>
          <w:cols w:equalWidth="0" w:num="2">
            <w:col w:w="4443" w:space="40"/>
            <w:col w:w="6417"/>
          </w:cols>
          <w:docGrid w:linePitch="299" w:charSpace="0"/>
        </w:sectPr>
      </w:pPr>
    </w:p>
    <w:p w14:paraId="05BAD4AD">
      <w:pPr>
        <w:pStyle w:val="7"/>
        <w:spacing w:before="147" w:line="360" w:lineRule="auto"/>
        <w:ind w:left="847" w:right="473" w:firstLine="435"/>
        <w:jc w:val="both"/>
      </w:pPr>
      <w:r>
        <w:t xml:space="preserve">Testing in software development is a critical step that seeks to identify faults, issues, or any shortcomings in a system. It guarantees that the application passes through the expected quality standards, fulfils the required functions, and runs without any malfunctions. For the lane detection system on roads, testing was essential to verify the efficiency of the image processing and lane detection algorithms, the precision of lane recognition in various conditions, and the reliability of the system in real-world driving conditions. Several testing approaches were made and used as a way to confirm the various aspects of the system, thus providing reliable and accurate lane detection. </w:t>
      </w:r>
    </w:p>
    <w:p w14:paraId="6B7DAB5D">
      <w:pPr>
        <w:pStyle w:val="7"/>
        <w:spacing w:before="2"/>
        <w:rPr>
          <w:sz w:val="21"/>
        </w:rPr>
      </w:pPr>
    </w:p>
    <w:p w14:paraId="4F2409AB">
      <w:pPr>
        <w:pStyle w:val="3"/>
        <w:numPr>
          <w:ilvl w:val="2"/>
          <w:numId w:val="14"/>
        </w:numPr>
        <w:tabs>
          <w:tab w:val="left" w:pos="1268"/>
        </w:tabs>
        <w:jc w:val="both"/>
        <w:rPr>
          <w:sz w:val="24"/>
          <w:szCs w:val="24"/>
        </w:rPr>
      </w:pPr>
      <w:bookmarkStart w:id="18" w:name="_TOC_250004"/>
      <w:r>
        <w:rPr>
          <w:sz w:val="24"/>
          <w:szCs w:val="24"/>
        </w:rPr>
        <w:t>Unit</w:t>
      </w:r>
      <w:r>
        <w:rPr>
          <w:spacing w:val="-16"/>
          <w:sz w:val="24"/>
          <w:szCs w:val="24"/>
        </w:rPr>
        <w:t xml:space="preserve"> </w:t>
      </w:r>
      <w:bookmarkEnd w:id="18"/>
      <w:r>
        <w:rPr>
          <w:sz w:val="24"/>
          <w:szCs w:val="24"/>
        </w:rPr>
        <w:t>Testing:</w:t>
      </w:r>
    </w:p>
    <w:p w14:paraId="3493BAC4">
      <w:pPr>
        <w:pStyle w:val="7"/>
        <w:spacing w:before="147" w:line="367" w:lineRule="auto"/>
        <w:ind w:left="847" w:right="477" w:firstLine="975"/>
        <w:jc w:val="both"/>
      </w:pPr>
      <w:r>
        <w:t>In unit testing certain elements of the application are tested in isolation with the aim of ascertaining their functionality. As for the lane detection system, the unit tests were created to check the behavior of elements including edge detection, region of interest, Hough Transform, and lane line interpolation. By performing the unit testing, it was a wanted desire to detect any mistakes in the early stages of the development process and be sure that each unit would operate as it was supposed to before proceeding to the stage of merging it into the lane detection system.</w:t>
      </w:r>
    </w:p>
    <w:p w14:paraId="6A7434A5">
      <w:pPr>
        <w:rPr>
          <w:sz w:val="24"/>
        </w:rPr>
        <w:sectPr>
          <w:type w:val="continuous"/>
          <w:pgSz w:w="12240" w:h="15840"/>
          <w:pgMar w:top="1360" w:right="460" w:bottom="280" w:left="880" w:header="720" w:footer="720" w:gutter="0"/>
          <w:cols w:space="720" w:num="1"/>
        </w:sectPr>
      </w:pPr>
    </w:p>
    <w:p w14:paraId="59F3F025">
      <w:pPr>
        <w:pStyle w:val="3"/>
        <w:spacing w:before="113"/>
        <w:ind w:left="832"/>
      </w:pPr>
      <w:r>
        <w:rPr>
          <w:spacing w:val="-1"/>
        </w:rPr>
        <w:t>6.2.2.</w:t>
      </w:r>
      <w:r>
        <w:rPr>
          <w:spacing w:val="-1"/>
          <w:sz w:val="24"/>
          <w:szCs w:val="24"/>
        </w:rPr>
        <w:t xml:space="preserve"> Integration</w:t>
      </w:r>
      <w:r>
        <w:rPr>
          <w:spacing w:val="-14"/>
          <w:sz w:val="24"/>
          <w:szCs w:val="24"/>
        </w:rPr>
        <w:t xml:space="preserve"> </w:t>
      </w:r>
      <w:r>
        <w:rPr>
          <w:sz w:val="24"/>
          <w:szCs w:val="24"/>
        </w:rPr>
        <w:t>Testing:</w:t>
      </w:r>
    </w:p>
    <w:p w14:paraId="7E509B0C">
      <w:pPr>
        <w:pStyle w:val="7"/>
        <w:spacing w:before="147" w:line="360" w:lineRule="auto"/>
        <w:ind w:left="847" w:right="480"/>
        <w:jc w:val="both"/>
        <w:rPr>
          <w:color w:val="374050"/>
        </w:rPr>
      </w:pPr>
      <w:r>
        <w:t xml:space="preserve">In an effort to assess the ability of the various components of the lane detection system to integrate seamlessly, integration testing was employed. This included their interface involving the edge detection response with the selected region, the detected lines in the Hough Transform, and the integration process that produced the lane lines on the road. This was done during the Integration testing where the test team focused on checking if the system is functional and whether there is a problem of data flow and inconsistency in the interfaces or where two distinct sections of the application may not be in harmony or possess different functionality. That was done to make sure that the lane detection system provide most accurate result where driving happens in realistic condition. </w:t>
      </w:r>
    </w:p>
    <w:p w14:paraId="755912DE">
      <w:pPr>
        <w:spacing w:line="360" w:lineRule="auto"/>
        <w:jc w:val="both"/>
      </w:pPr>
    </w:p>
    <w:p w14:paraId="7535C40F">
      <w:pPr>
        <w:spacing w:line="360" w:lineRule="auto"/>
        <w:jc w:val="both"/>
        <w:rPr>
          <w:b/>
          <w:bCs/>
          <w:sz w:val="28"/>
          <w:szCs w:val="28"/>
        </w:rPr>
      </w:pPr>
      <w:r>
        <w:t xml:space="preserve"> </w:t>
      </w:r>
      <w:r>
        <w:tab/>
      </w:r>
      <w:r>
        <w:rPr>
          <w:b/>
          <w:bCs/>
          <w:sz w:val="28"/>
          <w:szCs w:val="28"/>
        </w:rPr>
        <w:t xml:space="preserve">6.2.3. </w:t>
      </w:r>
      <w:r>
        <w:rPr>
          <w:b/>
          <w:bCs/>
          <w:sz w:val="24"/>
          <w:szCs w:val="24"/>
        </w:rPr>
        <w:t>Functional Testing:</w:t>
      </w:r>
    </w:p>
    <w:p w14:paraId="6E19889B">
      <w:pPr>
        <w:pStyle w:val="7"/>
        <w:spacing w:before="147" w:line="367" w:lineRule="auto"/>
        <w:ind w:left="847" w:right="477" w:firstLine="975"/>
        <w:jc w:val="both"/>
        <w:sectPr>
          <w:pgSz w:w="12240" w:h="15840"/>
          <w:pgMar w:top="1500" w:right="460" w:bottom="3200" w:left="880" w:header="0" w:footer="2993" w:gutter="0"/>
          <w:cols w:space="720" w:num="1"/>
        </w:sectPr>
      </w:pPr>
      <w:r>
        <w:rPr>
          <w:b/>
          <w:bCs/>
          <w:sz w:val="28"/>
          <w:szCs w:val="28"/>
        </w:rPr>
        <w:tab/>
      </w:r>
      <w:r>
        <w:t>Functional testing is crucial to ensure that the LDM works as intended and complies with the expected functional requirements. In this work, functional testing included verifying functionality of the adopted method to detect lane lines on the different types of road and under different scenarios. These are the straight roads, curved roads, roads with faded markings and multilane highway. When the actual output was compared with the expected output of a specific function. It was established that the system performed as expected. Functional testing also involved checking how the system performs with testing scenarios like the following: low light, rain or shadow, it tested for graceful degradation in performance without much reduction in reliability</w:t>
      </w:r>
    </w:p>
    <w:p w14:paraId="25D837BB">
      <w:pPr>
        <w:pStyle w:val="7"/>
        <w:jc w:val="center"/>
        <w:rPr>
          <w:b/>
          <w:bCs/>
          <w:spacing w:val="-78"/>
          <w:sz w:val="32"/>
          <w:szCs w:val="32"/>
        </w:rPr>
      </w:pPr>
      <w:bookmarkStart w:id="19" w:name="_TOC_250003"/>
      <w:r>
        <w:rPr>
          <w:b/>
          <w:bCs/>
          <w:sz w:val="32"/>
          <w:szCs w:val="32"/>
        </w:rPr>
        <w:t>CHAPTER - 7</w:t>
      </w:r>
      <w:r>
        <w:rPr>
          <w:b/>
          <w:bCs/>
          <w:spacing w:val="-78"/>
          <w:sz w:val="32"/>
          <w:szCs w:val="32"/>
        </w:rPr>
        <w:t xml:space="preserve"> </w:t>
      </w:r>
      <w:bookmarkEnd w:id="19"/>
    </w:p>
    <w:p w14:paraId="72DEC26B">
      <w:pPr>
        <w:pStyle w:val="7"/>
        <w:jc w:val="center"/>
        <w:rPr>
          <w:b/>
          <w:bCs/>
          <w:sz w:val="32"/>
          <w:szCs w:val="32"/>
        </w:rPr>
      </w:pPr>
      <w:r>
        <w:rPr>
          <w:b/>
          <w:bCs/>
          <w:sz w:val="32"/>
          <w:szCs w:val="32"/>
        </w:rPr>
        <w:t>RESULTS</w:t>
      </w:r>
    </w:p>
    <w:p w14:paraId="66D579A1">
      <w:pPr>
        <w:pStyle w:val="7"/>
        <w:jc w:val="center"/>
        <w:rPr>
          <w:b/>
          <w:bCs/>
          <w:sz w:val="28"/>
          <w:szCs w:val="28"/>
        </w:rPr>
      </w:pPr>
    </w:p>
    <w:p w14:paraId="26A811F2">
      <w:pPr>
        <w:pStyle w:val="7"/>
        <w:jc w:val="center"/>
      </w:pPr>
      <w:r>
        <w:drawing>
          <wp:inline distT="0" distB="0" distL="0" distR="0">
            <wp:extent cx="4831080" cy="2571750"/>
            <wp:effectExtent l="0" t="0" r="7620" b="0"/>
            <wp:docPr id="3024112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11283" name="Picture 1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31080" cy="2571750"/>
                    </a:xfrm>
                    <a:prstGeom prst="rect">
                      <a:avLst/>
                    </a:prstGeom>
                  </pic:spPr>
                </pic:pic>
              </a:graphicData>
            </a:graphic>
          </wp:inline>
        </w:drawing>
      </w:r>
    </w:p>
    <w:p w14:paraId="18C53F71">
      <w:pPr>
        <w:pStyle w:val="7"/>
        <w:rPr>
          <w:sz w:val="21"/>
        </w:rPr>
      </w:pPr>
    </w:p>
    <w:p w14:paraId="621F9350">
      <w:pPr>
        <w:pStyle w:val="7"/>
        <w:ind w:left="3007"/>
      </w:pPr>
      <w:r>
        <w:t xml:space="preserve">                     Figure-7.1</w:t>
      </w:r>
      <w:r>
        <w:rPr>
          <w:spacing w:val="1"/>
        </w:rPr>
        <w:t xml:space="preserve"> </w:t>
      </w:r>
      <w:r>
        <w:t>Input</w:t>
      </w:r>
    </w:p>
    <w:p w14:paraId="706345EB">
      <w:pPr>
        <w:pStyle w:val="7"/>
        <w:ind w:left="3007"/>
      </w:pPr>
    </w:p>
    <w:p w14:paraId="2B7E2AC1">
      <w:pPr>
        <w:pStyle w:val="7"/>
        <w:ind w:left="3007"/>
      </w:pPr>
    </w:p>
    <w:p w14:paraId="223AF49F">
      <w:pPr>
        <w:pStyle w:val="7"/>
        <w:spacing w:before="8"/>
        <w:jc w:val="center"/>
        <w:rPr>
          <w:sz w:val="23"/>
        </w:rPr>
      </w:pPr>
      <w:r>
        <w:rPr>
          <w:sz w:val="23"/>
        </w:rPr>
        <w:drawing>
          <wp:inline distT="0" distB="0" distL="0" distR="0">
            <wp:extent cx="4859020" cy="2697480"/>
            <wp:effectExtent l="0" t="0" r="0" b="7620"/>
            <wp:docPr id="522196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96115" name="Picture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66742" cy="2701712"/>
                    </a:xfrm>
                    <a:prstGeom prst="rect">
                      <a:avLst/>
                    </a:prstGeom>
                  </pic:spPr>
                </pic:pic>
              </a:graphicData>
            </a:graphic>
          </wp:inline>
        </w:drawing>
      </w:r>
    </w:p>
    <w:p w14:paraId="4AC74EAE">
      <w:pPr>
        <w:pStyle w:val="7"/>
        <w:spacing w:before="10"/>
        <w:rPr>
          <w:sz w:val="25"/>
        </w:rPr>
      </w:pPr>
    </w:p>
    <w:p w14:paraId="5B2237A9">
      <w:pPr>
        <w:pStyle w:val="7"/>
        <w:spacing w:before="1"/>
        <w:ind w:left="2287"/>
        <w:jc w:val="both"/>
      </w:pPr>
      <w:r>
        <w:t xml:space="preserve">                                 Figure-7.2 Output</w:t>
      </w:r>
    </w:p>
    <w:p w14:paraId="31552E3D">
      <w:pPr>
        <w:sectPr>
          <w:footerReference r:id="rId27" w:type="default"/>
          <w:pgSz w:w="12240" w:h="15840"/>
          <w:pgMar w:top="1500" w:right="460" w:bottom="3080" w:left="880" w:header="0" w:footer="567" w:gutter="0"/>
          <w:cols w:space="720" w:num="1"/>
          <w:docGrid w:linePitch="299" w:charSpace="0"/>
        </w:sectPr>
      </w:pPr>
    </w:p>
    <w:p w14:paraId="7D1FEBB2">
      <w:pPr>
        <w:pStyle w:val="2"/>
        <w:ind w:right="707"/>
      </w:pPr>
      <w:r>
        <w:t>CHAPTER</w:t>
      </w:r>
      <w:r>
        <w:rPr>
          <w:spacing w:val="-4"/>
        </w:rPr>
        <w:t xml:space="preserve"> </w:t>
      </w:r>
      <w:r>
        <w:t>8</w:t>
      </w:r>
    </w:p>
    <w:p w14:paraId="4CA21408">
      <w:pPr>
        <w:pStyle w:val="7"/>
        <w:rPr>
          <w:b/>
          <w:sz w:val="20"/>
        </w:rPr>
      </w:pPr>
    </w:p>
    <w:p w14:paraId="00E7673A">
      <w:pPr>
        <w:pStyle w:val="7"/>
        <w:rPr>
          <w:b/>
          <w:sz w:val="20"/>
        </w:rPr>
      </w:pPr>
    </w:p>
    <w:p w14:paraId="486FDA43">
      <w:pPr>
        <w:pStyle w:val="20"/>
        <w:numPr>
          <w:ilvl w:val="1"/>
          <w:numId w:val="15"/>
        </w:numPr>
        <w:tabs>
          <w:tab w:val="left" w:pos="688"/>
        </w:tabs>
        <w:spacing w:before="216"/>
        <w:ind w:hanging="561"/>
        <w:rPr>
          <w:b/>
          <w:sz w:val="24"/>
          <w:szCs w:val="24"/>
        </w:rPr>
      </w:pPr>
      <w:bookmarkStart w:id="20" w:name="_TOC_250002"/>
      <w:bookmarkEnd w:id="20"/>
      <w:r>
        <w:rPr>
          <w:b/>
          <w:sz w:val="24"/>
          <w:szCs w:val="24"/>
        </w:rPr>
        <w:t>CONCLUSION</w:t>
      </w:r>
    </w:p>
    <w:p w14:paraId="06150D0B">
      <w:pPr>
        <w:pStyle w:val="7"/>
        <w:spacing w:before="2"/>
        <w:rPr>
          <w:b/>
          <w:sz w:val="36"/>
        </w:rPr>
      </w:pPr>
    </w:p>
    <w:p w14:paraId="70A20F9F">
      <w:pPr>
        <w:spacing w:line="360" w:lineRule="auto"/>
        <w:ind w:left="127" w:right="474"/>
        <w:jc w:val="both"/>
        <w:rPr>
          <w:sz w:val="24"/>
          <w:szCs w:val="24"/>
        </w:rPr>
      </w:pPr>
      <w:r>
        <w:rPr>
          <w:sz w:val="24"/>
          <w:szCs w:val="24"/>
        </w:rPr>
        <w:t xml:space="preserve">The lane detection is one of the key technologies for the ADAS and AVs; it is the key component for any other safety and navigation systems. This project involves the application of various approaches in computer vision and machine learning for enhancing driving safety. Lane detection is one of the crucial image processing technologies that assist in increasing protection for vehicles and help auto-driving systems. However, the current features and difficulties are improving through technology and algorithms that are making the lane detection system even better and suitable for various applications. </w:t>
      </w:r>
    </w:p>
    <w:p w14:paraId="143E428C">
      <w:pPr>
        <w:pStyle w:val="7"/>
        <w:spacing w:before="7"/>
        <w:rPr>
          <w:sz w:val="28"/>
        </w:rPr>
      </w:pPr>
    </w:p>
    <w:p w14:paraId="338BAB09">
      <w:pPr>
        <w:pStyle w:val="7"/>
        <w:spacing w:before="7"/>
        <w:rPr>
          <w:sz w:val="36"/>
        </w:rPr>
      </w:pPr>
    </w:p>
    <w:p w14:paraId="102D3843">
      <w:pPr>
        <w:pStyle w:val="2"/>
        <w:numPr>
          <w:ilvl w:val="1"/>
          <w:numId w:val="15"/>
        </w:numPr>
        <w:tabs>
          <w:tab w:val="left" w:pos="688"/>
        </w:tabs>
        <w:spacing w:before="0"/>
        <w:ind w:hanging="561"/>
        <w:jc w:val="left"/>
        <w:rPr>
          <w:sz w:val="24"/>
          <w:szCs w:val="24"/>
        </w:rPr>
      </w:pPr>
      <w:bookmarkStart w:id="21" w:name="_TOC_250001"/>
      <w:r>
        <w:rPr>
          <w:sz w:val="24"/>
          <w:szCs w:val="24"/>
        </w:rPr>
        <w:t>FUTURE</w:t>
      </w:r>
      <w:r>
        <w:rPr>
          <w:spacing w:val="-5"/>
          <w:sz w:val="24"/>
          <w:szCs w:val="24"/>
        </w:rPr>
        <w:t xml:space="preserve"> </w:t>
      </w:r>
      <w:bookmarkEnd w:id="21"/>
      <w:r>
        <w:rPr>
          <w:sz w:val="24"/>
          <w:szCs w:val="24"/>
        </w:rPr>
        <w:t>SCOPE</w:t>
      </w:r>
    </w:p>
    <w:p w14:paraId="31D41A76">
      <w:pPr>
        <w:pStyle w:val="2"/>
        <w:tabs>
          <w:tab w:val="left" w:pos="688"/>
        </w:tabs>
        <w:spacing w:before="0"/>
        <w:ind w:left="126"/>
        <w:jc w:val="left"/>
        <w:rPr>
          <w:b w:val="0"/>
          <w:bCs w:val="0"/>
          <w:sz w:val="24"/>
          <w:szCs w:val="24"/>
        </w:rPr>
      </w:pPr>
    </w:p>
    <w:p w14:paraId="3107FC95">
      <w:pPr>
        <w:spacing w:line="360" w:lineRule="auto"/>
        <w:ind w:left="127" w:right="474"/>
        <w:jc w:val="both"/>
        <w:rPr>
          <w:sz w:val="24"/>
        </w:rPr>
      </w:pPr>
      <w:r>
        <w:rPr>
          <w:sz w:val="24"/>
          <w:szCs w:val="24"/>
        </w:rPr>
        <w:t xml:space="preserve">Future research will focus on the use of different and more advanced image processing filters to increase the accuracy of lane detection. It may encompass adaptive filters that automatically respond to varying lighting conditions or those that reduce noise attributed to wetness or reflective road surfaces, thereby hence making the lane detection system even more robust. </w:t>
      </w:r>
    </w:p>
    <w:p w14:paraId="1A71A032">
      <w:pPr>
        <w:pStyle w:val="20"/>
        <w:tabs>
          <w:tab w:val="left" w:pos="847"/>
          <w:tab w:val="left" w:pos="848"/>
        </w:tabs>
        <w:spacing w:before="192" w:line="360" w:lineRule="auto"/>
        <w:ind w:left="848" w:firstLine="0"/>
        <w:rPr>
          <w:sz w:val="33"/>
        </w:rPr>
      </w:pPr>
    </w:p>
    <w:p w14:paraId="141B5D42">
      <w:pPr>
        <w:pStyle w:val="2"/>
        <w:spacing w:before="0"/>
        <w:ind w:left="127"/>
        <w:jc w:val="left"/>
        <w:rPr>
          <w:sz w:val="24"/>
          <w:szCs w:val="24"/>
        </w:rPr>
      </w:pPr>
      <w:bookmarkStart w:id="22" w:name="_TOC_250000"/>
      <w:bookmarkEnd w:id="22"/>
      <w:r>
        <w:rPr>
          <w:sz w:val="24"/>
          <w:szCs w:val="24"/>
        </w:rPr>
        <w:t>REFERENCES</w:t>
      </w:r>
    </w:p>
    <w:p w14:paraId="78D55E34">
      <w:pPr>
        <w:pStyle w:val="20"/>
        <w:tabs>
          <w:tab w:val="left" w:pos="847"/>
          <w:tab w:val="left" w:pos="848"/>
        </w:tabs>
        <w:spacing w:before="154"/>
        <w:ind w:left="725" w:leftChars="57" w:hanging="600" w:hangingChars="250"/>
        <w:rPr>
          <w:sz w:val="24"/>
        </w:rPr>
      </w:pPr>
      <w:r>
        <w:rPr>
          <w:sz w:val="24"/>
          <w:lang w:val="en-IN"/>
        </w:rPr>
        <w:t xml:space="preserve"> 1.</w:t>
      </w:r>
      <w:r>
        <w:rPr>
          <w:sz w:val="24"/>
        </w:rPr>
        <w:t>“Real-time Lane Detection Analysis At Night” by Manthan Shenoy, Piyush Sonkusle(published on Research Gate)</w:t>
      </w:r>
    </w:p>
    <w:p w14:paraId="738021DD">
      <w:pPr>
        <w:pStyle w:val="20"/>
        <w:tabs>
          <w:tab w:val="left" w:pos="847"/>
          <w:tab w:val="left" w:pos="848"/>
        </w:tabs>
        <w:spacing w:before="41"/>
        <w:ind w:left="0" w:firstLine="120" w:firstLineChars="50"/>
        <w:rPr>
          <w:spacing w:val="-1"/>
          <w:sz w:val="24"/>
        </w:rPr>
        <w:sectPr>
          <w:pgSz w:w="12240" w:h="15840"/>
          <w:pgMar w:top="1500" w:right="460" w:bottom="3040" w:left="880" w:header="0" w:footer="567" w:gutter="0"/>
          <w:cols w:space="720" w:num="1"/>
          <w:docGrid w:linePitch="299" w:charSpace="0"/>
        </w:sectPr>
      </w:pPr>
      <w:r>
        <w:rPr>
          <w:sz w:val="24"/>
          <w:lang w:val="en-IN"/>
        </w:rPr>
        <w:t xml:space="preserve"> 2.</w:t>
      </w:r>
      <w:r>
        <w:rPr>
          <w:sz w:val="24"/>
        </w:rPr>
        <w:t>“Road Lane Line Detection Using OpenCV” by Dr. A.K.Madan, Divyansha Jharwal</w:t>
      </w:r>
      <w:r>
        <w:rPr>
          <w:spacing w:val="-1"/>
          <w:sz w:val="24"/>
        </w:rPr>
        <w:t>(published</w:t>
      </w:r>
      <w:r>
        <w:rPr>
          <w:spacing w:val="-1"/>
          <w:sz w:val="24"/>
          <w:lang w:val="en-IN"/>
        </w:rPr>
        <w:t xml:space="preserve"> on </w:t>
      </w:r>
      <w:r>
        <w:rPr>
          <w:spacing w:val="-1"/>
          <w:sz w:val="24"/>
        </w:rPr>
        <w:t>IRJMETS)</w:t>
      </w:r>
    </w:p>
    <w:p w14:paraId="0BDE833C">
      <w:pPr>
        <w:pStyle w:val="2"/>
        <w:spacing w:before="0"/>
        <w:ind w:left="127"/>
        <w:jc w:val="left"/>
        <w:rPr>
          <w:sz w:val="24"/>
          <w:szCs w:val="24"/>
        </w:rPr>
      </w:pPr>
      <w:r>
        <w:rPr>
          <w:sz w:val="24"/>
          <w:szCs w:val="24"/>
          <w:lang w:val="en-IN"/>
        </w:rPr>
        <w:t>PLAGIARISM CHECK :</w:t>
      </w:r>
    </w:p>
    <w:p w14:paraId="65245640">
      <w:pPr>
        <w:pStyle w:val="20"/>
        <w:tabs>
          <w:tab w:val="left" w:pos="847"/>
          <w:tab w:val="left" w:pos="848"/>
        </w:tabs>
        <w:spacing w:before="41"/>
        <w:ind w:left="0" w:firstLine="119" w:firstLineChars="50"/>
        <w:rPr>
          <w:spacing w:val="-1"/>
          <w:sz w:val="24"/>
          <w:lang w:val="en-IN"/>
        </w:rPr>
      </w:pPr>
    </w:p>
    <w:p w14:paraId="53058970">
      <w:pPr>
        <w:pStyle w:val="20"/>
        <w:tabs>
          <w:tab w:val="left" w:pos="847"/>
          <w:tab w:val="left" w:pos="848"/>
        </w:tabs>
        <w:spacing w:before="41"/>
        <w:ind w:left="0" w:firstLine="119" w:firstLineChars="50"/>
        <w:rPr>
          <w:spacing w:val="-1"/>
          <w:sz w:val="24"/>
          <w:lang w:val="en-IN"/>
        </w:rPr>
      </w:pPr>
    </w:p>
    <w:p w14:paraId="4E8A70C3">
      <w:pPr>
        <w:pStyle w:val="20"/>
        <w:tabs>
          <w:tab w:val="left" w:pos="847"/>
          <w:tab w:val="left" w:pos="848"/>
        </w:tabs>
        <w:spacing w:before="41"/>
        <w:ind w:left="0" w:firstLine="119" w:firstLineChars="50"/>
        <w:rPr>
          <w:spacing w:val="-1"/>
          <w:sz w:val="24"/>
          <w:lang w:val="en-IN"/>
        </w:rPr>
      </w:pPr>
      <w:r>
        <w:rPr>
          <w:spacing w:val="-1"/>
          <w:sz w:val="24"/>
          <w:lang w:val="en-IN"/>
        </w:rPr>
        <w:drawing>
          <wp:inline distT="0" distB="0" distL="0" distR="0">
            <wp:extent cx="6103620" cy="2522220"/>
            <wp:effectExtent l="0" t="0" r="0" b="0"/>
            <wp:docPr id="6549403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40358"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103620" cy="2522220"/>
                    </a:xfrm>
                    <a:prstGeom prst="rect">
                      <a:avLst/>
                    </a:prstGeom>
                  </pic:spPr>
                </pic:pic>
              </a:graphicData>
            </a:graphic>
          </wp:inline>
        </w:drawing>
      </w:r>
    </w:p>
    <w:p w14:paraId="2A8B3BB5">
      <w:pPr>
        <w:pStyle w:val="20"/>
        <w:tabs>
          <w:tab w:val="left" w:pos="847"/>
          <w:tab w:val="left" w:pos="848"/>
        </w:tabs>
        <w:spacing w:before="41"/>
        <w:ind w:left="0" w:firstLine="119" w:firstLineChars="50"/>
        <w:rPr>
          <w:spacing w:val="-1"/>
          <w:sz w:val="24"/>
          <w:lang w:val="en-IN"/>
        </w:rPr>
      </w:pPr>
    </w:p>
    <w:p w14:paraId="1D2C3027">
      <w:pPr>
        <w:pStyle w:val="20"/>
        <w:tabs>
          <w:tab w:val="left" w:pos="847"/>
          <w:tab w:val="left" w:pos="848"/>
        </w:tabs>
        <w:spacing w:before="41"/>
        <w:ind w:left="0" w:firstLine="119" w:firstLineChars="50"/>
        <w:rPr>
          <w:spacing w:val="-1"/>
          <w:sz w:val="24"/>
          <w:lang w:val="en-IN"/>
        </w:rPr>
      </w:pPr>
    </w:p>
    <w:p w14:paraId="0C770EA5">
      <w:pPr>
        <w:pStyle w:val="20"/>
        <w:tabs>
          <w:tab w:val="left" w:pos="847"/>
          <w:tab w:val="left" w:pos="848"/>
        </w:tabs>
        <w:spacing w:before="41"/>
        <w:ind w:left="0" w:firstLine="119" w:firstLineChars="50"/>
        <w:rPr>
          <w:spacing w:val="-1"/>
          <w:sz w:val="24"/>
          <w:lang w:val="en-IN"/>
        </w:rPr>
      </w:pPr>
    </w:p>
    <w:p w14:paraId="185CF432">
      <w:pPr>
        <w:pStyle w:val="20"/>
        <w:tabs>
          <w:tab w:val="left" w:pos="847"/>
          <w:tab w:val="left" w:pos="848"/>
        </w:tabs>
        <w:spacing w:before="41"/>
        <w:ind w:left="0" w:firstLine="110" w:firstLineChars="50"/>
        <w:rPr>
          <w:spacing w:val="-1"/>
          <w:sz w:val="24"/>
          <w:lang w:val="en-IN"/>
        </w:rPr>
        <w:sectPr>
          <w:pgSz w:w="12240" w:h="15840"/>
          <w:pgMar w:top="1500" w:right="460" w:bottom="3040" w:left="880" w:header="0" w:footer="567" w:gutter="0"/>
          <w:cols w:space="720" w:num="1"/>
          <w:docGrid w:linePitch="299" w:charSpace="0"/>
        </w:sectPr>
      </w:pPr>
      <w:r>
        <w:drawing>
          <wp:inline distT="0" distB="0" distL="114300" distR="114300">
            <wp:extent cx="6169025" cy="2625725"/>
            <wp:effectExtent l="0" t="0" r="3175" b="31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1"/>
                    <a:stretch>
                      <a:fillRect/>
                    </a:stretch>
                  </pic:blipFill>
                  <pic:spPr>
                    <a:xfrm>
                      <a:off x="0" y="0"/>
                      <a:ext cx="6169025" cy="2625725"/>
                    </a:xfrm>
                    <a:prstGeom prst="rect">
                      <a:avLst/>
                    </a:prstGeom>
                    <a:noFill/>
                    <a:ln>
                      <a:noFill/>
                    </a:ln>
                  </pic:spPr>
                </pic:pic>
              </a:graphicData>
            </a:graphic>
          </wp:inline>
        </w:drawing>
      </w:r>
      <w:bookmarkStart w:id="23" w:name="_GoBack"/>
      <w:bookmarkEnd w:id="23"/>
    </w:p>
    <w:p w14:paraId="57F59BF8">
      <w:pPr>
        <w:widowControl/>
        <w:autoSpaceDE/>
        <w:autoSpaceDN/>
        <w:rPr>
          <w:spacing w:val="-1"/>
          <w:sz w:val="24"/>
          <w:lang w:val="en-IN"/>
        </w:rPr>
      </w:pPr>
    </w:p>
    <w:sectPr>
      <w:pgSz w:w="12240" w:h="15840"/>
      <w:pgMar w:top="1500" w:right="460" w:bottom="3040" w:left="880" w:header="0" w:footer="567"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9A4500">
    <w:pPr>
      <w:pStyle w:val="8"/>
      <w:jc w:val="center"/>
      <w:rPr>
        <w:lang w:val="en-IN"/>
      </w:rPr>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963514">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14:paraId="67963514">
                    <w:pPr>
                      <w:pStyle w:val="8"/>
                    </w:pPr>
                    <w:r>
                      <w:fldChar w:fldCharType="begin"/>
                    </w:r>
                    <w:r>
                      <w:instrText xml:space="preserve"> PAGE  \* MERGEFORMAT </w:instrText>
                    </w:r>
                    <w:r>
                      <w:fldChar w:fldCharType="separate"/>
                    </w:r>
                    <w:r>
                      <w:t>I</w:t>
                    </w:r>
                    <w:r>
                      <w:fldChar w:fldCharType="end"/>
                    </w:r>
                  </w:p>
                </w:txbxContent>
              </v:textbox>
            </v:shape>
          </w:pict>
        </mc:Fallback>
      </mc:AlternateContent>
    </w:r>
    <w:r>
      <w:rPr>
        <w:lang w:val="en-IN"/>
      </w:rPr>
      <w:t>1</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B85078">
    <w:pPr>
      <w:pStyle w:val="8"/>
      <w:ind w:firstLine="1440"/>
    </w:pPr>
    <w: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8B6D5A">
                          <w:pPr>
                            <w:pStyle w:val="8"/>
                          </w:pPr>
                          <w:r>
                            <w:t xml:space="preserve"> </w:t>
                          </w:r>
                          <w:sdt>
                            <w:sdtPr>
                              <w:id w:val="147466985"/>
                            </w:sdtPr>
                            <w:sdtContent>
                              <w:r>
                                <w:fldChar w:fldCharType="begin"/>
                              </w:r>
                              <w:r>
                                <w:instrText xml:space="preserve"> PAGE   \* MERGEFORMAT </w:instrText>
                              </w:r>
                              <w:r>
                                <w:fldChar w:fldCharType="separate"/>
                              </w:r>
                              <w:r>
                                <w:t>2</w:t>
                              </w:r>
                              <w:r>
                                <w:fldChar w:fldCharType="end"/>
                              </w:r>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6C8B6D5A">
                    <w:pPr>
                      <w:pStyle w:val="8"/>
                    </w:pPr>
                    <w:r>
                      <w:t xml:space="preserve"> </w:t>
                    </w:r>
                    <w:sdt>
                      <w:sdtPr>
                        <w:id w:val="147466985"/>
                      </w:sdtPr>
                      <w:sdtContent>
                        <w:r>
                          <w:fldChar w:fldCharType="begin"/>
                        </w:r>
                        <w:r>
                          <w:instrText xml:space="preserve"> PAGE   \* MERGEFORMAT </w:instrText>
                        </w:r>
                        <w:r>
                          <w:fldChar w:fldCharType="separate"/>
                        </w:r>
                        <w:r>
                          <w:t>2</w:t>
                        </w:r>
                        <w:r>
                          <w:fldChar w:fldCharType="end"/>
                        </w:r>
                      </w:sdtContent>
                    </w:sdt>
                  </w:p>
                </w:txbxContent>
              </v:textbox>
            </v:shape>
          </w:pict>
        </mc:Fallback>
      </mc:AlternateContent>
    </w:r>
  </w:p>
  <w:p w14:paraId="58F3C4B0">
    <w:pPr>
      <w:pStyle w:val="7"/>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54E1CE">
    <w:pPr>
      <w:pStyle w:val="7"/>
      <w:spacing w:line="14" w:lineRule="auto"/>
      <w:rPr>
        <w:sz w:val="2"/>
      </w:rPr>
    </w:pPr>
    <w:r>
      <w:rPr>
        <w:sz w:val="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D53C2A">
                          <w:pPr>
                            <w:pStyle w:val="8"/>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J89dJR0CAABWBAAA&#10;DgAAAAAAAAABACAAAAAfAQAAZHJzL2Uyb0RvYy54bWxQSwUGAAAAAAYABgBZAQAArgUAAAAA&#10;">
              <v:fill on="f" focussize="0,0"/>
              <v:stroke on="f" weight="0.5pt"/>
              <v:imagedata o:title=""/>
              <o:lock v:ext="edit" aspectratio="f"/>
              <v:textbox inset="0mm,0mm,0mm,0mm" style="mso-fit-shape-to-text:t;">
                <w:txbxContent>
                  <w:p w14:paraId="59D53C2A">
                    <w:pPr>
                      <w:pStyle w:val="8"/>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2A311">
    <w:pPr>
      <w:pStyle w:val="7"/>
      <w:spacing w:line="14" w:lineRule="auto"/>
      <w:rPr>
        <w:sz w:val="19"/>
      </w:rPr>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4E8ED0">
                          <w:pPr>
                            <w:pStyle w:val="8"/>
                            <w:rPr>
                              <w:b/>
                              <w:bCs/>
                              <w:sz w:val="22"/>
                              <w:szCs w:val="22"/>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VI</w:t>
                          </w:r>
                          <w:r>
                            <w:rPr>
                              <w:sz w:val="16"/>
                              <w:szCs w:val="1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064E8ED0">
                    <w:pPr>
                      <w:pStyle w:val="8"/>
                      <w:rPr>
                        <w:b/>
                        <w:bCs/>
                        <w:sz w:val="22"/>
                        <w:szCs w:val="22"/>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VI</w:t>
                    </w:r>
                    <w:r>
                      <w:rPr>
                        <w:sz w:val="16"/>
                        <w:szCs w:val="16"/>
                      </w:rPr>
                      <w:fldChar w:fldCharType="end"/>
                    </w:r>
                  </w:p>
                </w:txbxContent>
              </v:textbox>
            </v:shape>
          </w:pict>
        </mc:Fallback>
      </mc:AlternateContent>
    </w:r>
    <w:r>
      <w:pict>
        <v:shape id="_x0000_s1030" o:spid="_x0000_s1030" o:spt="202" type="#_x0000_t202" style="position:absolute;left:0pt;margin-top:0pt;height:15.3pt;width:8pt;mso-position-horizontal:center;mso-position-horizontal-relative:margin;z-index:251687936;mso-width-relative:page;mso-height-relative:page;" filled="f" stroked="f" coordsize="21600,21600">
          <v:path/>
          <v:fill on="f" focussize="0,0"/>
          <v:stroke on="f"/>
          <v:imagedata o:title=""/>
          <o:lock v:ext="edit"/>
          <v:textbox inset="0mm,0mm,0mm,0mm">
            <w:txbxContent>
              <w:p w14:paraId="619332B1">
                <w:pPr>
                  <w:spacing w:before="10"/>
                  <w:ind w:left="20"/>
                  <w:rPr>
                    <w:bCs/>
                    <w:sz w:val="24"/>
                  </w:rPr>
                </w:pP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4D9C97">
    <w:pPr>
      <w:pStyle w:val="7"/>
      <w:spacing w:line="14" w:lineRule="auto"/>
      <w:rPr>
        <w:sz w:val="2"/>
      </w:rPr>
    </w:pPr>
    <w:r>
      <w:rPr>
        <w:sz w:val="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5642F">
                          <w:pPr>
                            <w:pStyle w:val="8"/>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5532Y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ued9mHAIAAFYEAAAO&#10;AAAAAAAAAAEAIAAAAB8BAABkcnMvZTJvRG9jLnhtbFBLBQYAAAAABgAGAFkBAACtBQAAAAA=&#10;">
              <v:fill on="f" focussize="0,0"/>
              <v:stroke on="f" weight="0.5pt"/>
              <v:imagedata o:title=""/>
              <o:lock v:ext="edit" aspectratio="f"/>
              <v:textbox inset="0mm,0mm,0mm,0mm" style="mso-fit-shape-to-text:t;">
                <w:txbxContent>
                  <w:p w14:paraId="68E5642F">
                    <w:pPr>
                      <w:pStyle w:val="8"/>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067195">
    <w:pPr>
      <w:pStyle w:val="7"/>
      <w:spacing w:line="14" w:lineRule="auto"/>
      <w:rPr>
        <w:sz w:val="3"/>
      </w:rPr>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69DE8B">
                          <w:pPr>
                            <w:pStyle w:val="8"/>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14:paraId="3D69DE8B">
                    <w:pPr>
                      <w:pStyle w:val="8"/>
                    </w:pPr>
                    <w:r>
                      <w:fldChar w:fldCharType="begin"/>
                    </w:r>
                    <w:r>
                      <w:instrText xml:space="preserve"> PAGE  \* MERGEFORMAT </w:instrText>
                    </w:r>
                    <w:r>
                      <w:fldChar w:fldCharType="separate"/>
                    </w:r>
                    <w:r>
                      <w:t>IX</w:t>
                    </w:r>
                    <w:r>
                      <w:fldChar w:fldCharType="end"/>
                    </w:r>
                  </w:p>
                </w:txbxContent>
              </v:textbox>
            </v:shape>
          </w:pict>
        </mc:Fallback>
      </mc:AlternateContent>
    </w:r>
    <w:r>
      <w:pict>
        <v:shape id="_x0000_s1031" o:spid="_x0000_s1031" o:spt="202" type="#_x0000_t202" style="position:absolute;left:0pt;margin-top:0pt;height:26.9pt;width:24pt;mso-position-horizontal:center;mso-position-horizontal-relative:margin;z-index:251688960;mso-width-relative:page;mso-height-relative:page;" filled="f" stroked="f" coordsize="21600,21600">
          <v:path/>
          <v:fill on="f" focussize="0,0"/>
          <v:stroke on="f"/>
          <v:imagedata o:title=""/>
          <o:lock v:ext="edit"/>
          <v:textbox inset="0mm,0mm,0mm,0mm">
            <w:txbxContent>
              <w:p w14:paraId="7965D674">
                <w:pPr>
                  <w:pStyle w:val="7"/>
                  <w:spacing w:before="11"/>
                  <w:rPr>
                    <w:b/>
                    <w:sz w:val="20"/>
                  </w:rPr>
                </w:pPr>
              </w:p>
              <w:p w14:paraId="52E11E52">
                <w:pPr>
                  <w:ind w:left="60"/>
                  <w:rPr>
                    <w:b/>
                    <w:sz w:val="24"/>
                  </w:rPr>
                </w:pP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B5D2AF">
    <w:pPr>
      <w:pStyle w:val="7"/>
      <w:spacing w:line="14" w:lineRule="auto"/>
      <w:rPr>
        <w:sz w:val="20"/>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B2BEEB">
                          <w:pPr>
                            <w:pStyle w:val="8"/>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AEE0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oAEE0bAgAAVgQAAA4A&#10;AAAAAAAAAQAgAAAAHwEAAGRycy9lMm9Eb2MueG1sUEsFBgAAAAAGAAYAWQEAAKwFAAAAAA==&#10;">
              <v:fill on="f" focussize="0,0"/>
              <v:stroke on="f" weight="0.5pt"/>
              <v:imagedata o:title=""/>
              <o:lock v:ext="edit" aspectratio="f"/>
              <v:textbox inset="0mm,0mm,0mm,0mm" style="mso-fit-shape-to-text:t;">
                <w:txbxContent>
                  <w:p w14:paraId="55B2BEEB">
                    <w:pPr>
                      <w:pStyle w:val="8"/>
                    </w:pPr>
                    <w:r>
                      <w:fldChar w:fldCharType="begin"/>
                    </w:r>
                    <w:r>
                      <w:instrText xml:space="preserve"> PAGE  \* MERGEFORMAT </w:instrText>
                    </w:r>
                    <w:r>
                      <w:fldChar w:fldCharType="separate"/>
                    </w:r>
                    <w:r>
                      <w:t>XI</w:t>
                    </w:r>
                    <w:r>
                      <w:fldChar w:fldCharType="end"/>
                    </w:r>
                  </w:p>
                </w:txbxContent>
              </v:textbox>
            </v:shape>
          </w:pict>
        </mc:Fallback>
      </mc:AlternateContent>
    </w:r>
    <w:r>
      <w:pict>
        <v:shape id="_x0000_s1032" o:spid="_x0000_s1032" o:spt="202" type="#_x0000_t202" style="position:absolute;left:0pt;margin-top:0pt;height:18.7pt;width:18.3pt;mso-position-horizontal:center;mso-position-horizontal-relative:margin;z-index:251689984;mso-width-relative:page;mso-height-relative:page;" filled="f" stroked="f" coordsize="21600,21600">
          <v:path/>
          <v:fill on="f" focussize="0,0"/>
          <v:stroke on="f"/>
          <v:imagedata o:title=""/>
          <o:lock v:ext="edit"/>
          <v:textbox inset="0mm,0mm,0mm,0mm">
            <w:txbxContent>
              <w:p w14:paraId="222C6795">
                <w:pPr>
                  <w:spacing w:before="77"/>
                  <w:ind w:left="60"/>
                  <w:rPr>
                    <w:b/>
                    <w:sz w:val="24"/>
                  </w:rPr>
                </w:pP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943ABE">
    <w:pPr>
      <w:pStyle w:val="7"/>
      <w:spacing w:line="14" w:lineRule="auto"/>
      <w:rPr>
        <w:sz w:val="20"/>
      </w:rPr>
    </w:pPr>
    <w:r>
      <w:rPr>
        <w:sz w:val="20"/>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9E6CAC">
                          <w:pPr>
                            <w:pStyle w:val="8"/>
                          </w:pPr>
                          <w:r>
                            <w:fldChar w:fldCharType="begin"/>
                          </w:r>
                          <w:r>
                            <w:instrText xml:space="preserve"> PAGE  \* MERGEFORMAT </w:instrText>
                          </w:r>
                          <w:r>
                            <w:fldChar w:fldCharType="separate"/>
                          </w:r>
                          <w:r>
                            <w:t>XIII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tFcob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htFcobAgAAVgQAAA4A&#10;AAAAAAAAAQAgAAAAHwEAAGRycy9lMm9Eb2MueG1sUEsFBgAAAAAGAAYAWQEAAKwFAAAAAA==&#10;">
              <v:fill on="f" focussize="0,0"/>
              <v:stroke on="f" weight="0.5pt"/>
              <v:imagedata o:title=""/>
              <o:lock v:ext="edit" aspectratio="f"/>
              <v:textbox inset="0mm,0mm,0mm,0mm" style="mso-fit-shape-to-text:t;">
                <w:txbxContent>
                  <w:p w14:paraId="209E6CAC">
                    <w:pPr>
                      <w:pStyle w:val="8"/>
                    </w:pPr>
                    <w:r>
                      <w:fldChar w:fldCharType="begin"/>
                    </w:r>
                    <w:r>
                      <w:instrText xml:space="preserve"> PAGE  \* MERGEFORMAT </w:instrText>
                    </w:r>
                    <w:r>
                      <w:fldChar w:fldCharType="separate"/>
                    </w:r>
                    <w:r>
                      <w:t>XIII</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887DE6">
    <w:pPr>
      <w:pStyle w:val="7"/>
      <w:spacing w:line="14" w:lineRule="auto"/>
      <w:rPr>
        <w:sz w:val="2"/>
      </w:rPr>
    </w:pPr>
    <w:r>
      <w:rPr>
        <w:sz w:val="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B61F3A">
                          <w:pPr>
                            <w:pStyle w:val="8"/>
                          </w:pPr>
                          <w:r>
                            <w:fldChar w:fldCharType="begin"/>
                          </w:r>
                          <w:r>
                            <w:instrText xml:space="preserve"> PAGE  \* MERGEFORMAT </w:instrText>
                          </w:r>
                          <w:r>
                            <w:fldChar w:fldCharType="separate"/>
                          </w:r>
                          <w:r>
                            <w:t>XV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FhaO7h0CAABWBAAA&#10;DgAAAAAAAAABACAAAAAfAQAAZHJzL2Uyb0RvYy54bWxQSwUGAAAAAAYABgBZAQAArgUAAAAA&#10;">
              <v:fill on="f" focussize="0,0"/>
              <v:stroke on="f" weight="0.5pt"/>
              <v:imagedata o:title=""/>
              <o:lock v:ext="edit" aspectratio="f"/>
              <v:textbox inset="0mm,0mm,0mm,0mm" style="mso-fit-shape-to-text:t;">
                <w:txbxContent>
                  <w:p w14:paraId="55B61F3A">
                    <w:pPr>
                      <w:pStyle w:val="8"/>
                    </w:pPr>
                    <w:r>
                      <w:fldChar w:fldCharType="begin"/>
                    </w:r>
                    <w:r>
                      <w:instrText xml:space="preserve"> PAGE  \* MERGEFORMAT </w:instrText>
                    </w:r>
                    <w:r>
                      <w:fldChar w:fldCharType="separate"/>
                    </w:r>
                    <w:r>
                      <w:t>XV</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C8113">
    <w:pPr>
      <w:pStyle w:val="7"/>
      <w:spacing w:line="14" w:lineRule="auto"/>
      <w:rPr>
        <w:sz w:val="2"/>
      </w:rPr>
    </w:pPr>
    <w:r>
      <w:rPr>
        <w:sz w:val="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82B3C5">
                          <w:pPr>
                            <w:pStyle w:val="8"/>
                          </w:pPr>
                          <w:r>
                            <w:fldChar w:fldCharType="begin"/>
                          </w:r>
                          <w:r>
                            <w:instrText xml:space="preserve"> PAGE  \* MERGEFORMAT </w:instrText>
                          </w:r>
                          <w:r>
                            <w:fldChar w:fldCharType="separate"/>
                          </w:r>
                          <w:r>
                            <w:t>XVI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8d3g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6fHd4HAIAAFYEAAAO&#10;AAAAAAAAAAEAIAAAAB8BAABkcnMvZTJvRG9jLnhtbFBLBQYAAAAABgAGAFkBAACtBQAAAAA=&#10;">
              <v:fill on="f" focussize="0,0"/>
              <v:stroke on="f" weight="0.5pt"/>
              <v:imagedata o:title=""/>
              <o:lock v:ext="edit" aspectratio="f"/>
              <v:textbox inset="0mm,0mm,0mm,0mm" style="mso-fit-shape-to-text:t;">
                <w:txbxContent>
                  <w:p w14:paraId="0682B3C5">
                    <w:pPr>
                      <w:pStyle w:val="8"/>
                    </w:pPr>
                    <w:r>
                      <w:fldChar w:fldCharType="begin"/>
                    </w:r>
                    <w:r>
                      <w:instrText xml:space="preserve"> PAGE  \* MERGEFORMAT </w:instrText>
                    </w:r>
                    <w:r>
                      <w:fldChar w:fldCharType="separate"/>
                    </w:r>
                    <w:r>
                      <w:t>XVI</w:t>
                    </w:r>
                    <w: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528B85">
    <w:pPr>
      <w:pStyle w:val="7"/>
      <w:spacing w:line="14" w:lineRule="auto"/>
      <w:rPr>
        <w:sz w:val="2"/>
      </w:rPr>
    </w:pPr>
    <w:r>
      <w:rPr>
        <w:sz w:val="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E60B95">
                          <w:pPr>
                            <w:pStyle w:val="8"/>
                          </w:pPr>
                          <w:r>
                            <w:fldChar w:fldCharType="begin"/>
                          </w:r>
                          <w:r>
                            <w:instrText xml:space="preserve"> PAGE  \* MERGEFORMAT </w:instrText>
                          </w:r>
                          <w:r>
                            <w:fldChar w:fldCharType="separate"/>
                          </w:r>
                          <w:r>
                            <w:t>XVII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QhMm8B0CAABWBAAA&#10;DgAAAAAAAAABACAAAAAfAQAAZHJzL2Uyb0RvYy54bWxQSwUGAAAAAAYABgBZAQAArgUAAAAA&#10;">
              <v:fill on="f" focussize="0,0"/>
              <v:stroke on="f" weight="0.5pt"/>
              <v:imagedata o:title=""/>
              <o:lock v:ext="edit" aspectratio="f"/>
              <v:textbox inset="0mm,0mm,0mm,0mm" style="mso-fit-shape-to-text:t;">
                <w:txbxContent>
                  <w:p w14:paraId="63E60B95">
                    <w:pPr>
                      <w:pStyle w:val="8"/>
                    </w:pPr>
                    <w:r>
                      <w:fldChar w:fldCharType="begin"/>
                    </w:r>
                    <w:r>
                      <w:instrText xml:space="preserve"> PAGE  \* MERGEFORMAT </w:instrText>
                    </w:r>
                    <w:r>
                      <w:fldChar w:fldCharType="separate"/>
                    </w:r>
                    <w:r>
                      <w:t>XVII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CC320F">
    <w:pPr>
      <w:pStyle w:val="8"/>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5DC9DA">
                          <w:pPr>
                            <w:pStyle w:val="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14:paraId="125DC9DA">
                    <w:pPr>
                      <w:pStyle w:val="8"/>
                    </w:pPr>
                    <w:r>
                      <w:fldChar w:fldCharType="begin"/>
                    </w:r>
                    <w:r>
                      <w:instrText xml:space="preserve"> PAGE  \* MERGEFORMAT </w:instrText>
                    </w:r>
                    <w:r>
                      <w:fldChar w:fldCharType="separate"/>
                    </w:r>
                    <w:r>
                      <w:t>II</w:t>
                    </w:r>
                    <w:r>
                      <w:fldChar w:fldCharType="end"/>
                    </w:r>
                  </w:p>
                </w:txbxContent>
              </v:textbox>
            </v:shape>
          </w:pict>
        </mc:Fallback>
      </mc:AlternateContent>
    </w:r>
    <w:r>
      <w:t xml:space="preserve">            </w:t>
    </w:r>
  </w:p>
  <w:p w14:paraId="5DA93B32">
    <w:pPr>
      <w:pStyle w:val="7"/>
      <w:spacing w:line="14" w:lineRule="auto"/>
      <w:rPr>
        <w:sz w:val="20"/>
      </w:rPr>
    </w:pPr>
    <w:r>
      <w:pict>
        <v:shape id="_x0000_s1025" o:spid="_x0000_s1025" o:spt="202" type="#_x0000_t202" style="position:absolute;left:0pt;margin-left:189.05pt;margin-top:664.1pt;height:34.85pt;width:258.25pt;mso-position-horizontal-relative:page;mso-position-vertical-relative:page;z-index:-251629568;mso-width-relative:page;mso-height-relative:page;" filled="f" stroked="f" coordsize="21600,21600">
          <v:path/>
          <v:fill on="f" focussize="0,0"/>
          <v:stroke on="f"/>
          <v:imagedata o:title=""/>
          <o:lock v:ext="edit"/>
          <v:textbox inset="0mm,0mm,0mm,0mm">
            <w:txbxContent>
              <w:p w14:paraId="550E0122">
                <w:pPr>
                  <w:spacing w:before="10"/>
                  <w:ind w:left="20"/>
                  <w:jc w:val="center"/>
                  <w:rPr>
                    <w:b/>
                    <w:sz w:val="24"/>
                    <w:lang w:val="en-IN"/>
                  </w:rPr>
                </w:pP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2008FC">
    <w:pPr>
      <w:pStyle w:val="7"/>
      <w:spacing w:line="14" w:lineRule="auto"/>
      <w:rPr>
        <w:sz w:val="2"/>
      </w:rPr>
    </w:pPr>
    <w:r>
      <w:rPr>
        <w:sz w:val="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72D497">
                          <w:pPr>
                            <w:pStyle w:val="8"/>
                          </w:pPr>
                          <w:r>
                            <w:fldChar w:fldCharType="begin"/>
                          </w:r>
                          <w:r>
                            <w:instrText xml:space="preserve"> PAGE  \* MERGEFORMAT </w:instrText>
                          </w:r>
                          <w:r>
                            <w:fldChar w:fldCharType="separate"/>
                          </w:r>
                          <w:r>
                            <w:t>XVIII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14:paraId="2D72D497">
                    <w:pPr>
                      <w:pStyle w:val="8"/>
                    </w:pPr>
                    <w:r>
                      <w:fldChar w:fldCharType="begin"/>
                    </w:r>
                    <w:r>
                      <w:instrText xml:space="preserve"> PAGE  \* MERGEFORMAT </w:instrText>
                    </w:r>
                    <w:r>
                      <w:fldChar w:fldCharType="separate"/>
                    </w:r>
                    <w:r>
                      <w:t>XVIII</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F1F79A">
    <w:pPr>
      <w:pStyle w:val="7"/>
      <w:spacing w:line="14" w:lineRule="auto"/>
      <w:rPr>
        <w:sz w:val="2"/>
      </w:rPr>
    </w:pPr>
    <w:r>
      <w:rPr>
        <w:sz w:val="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801398">
                          <w:pPr>
                            <w:pStyle w:val="8"/>
                          </w:pPr>
                          <w:r>
                            <w:fldChar w:fldCharType="begin"/>
                          </w:r>
                          <w:r>
                            <w:instrText xml:space="preserve"> PAGE  \* MERGEFORMAT </w:instrText>
                          </w:r>
                          <w:r>
                            <w:fldChar w:fldCharType="separate"/>
                          </w:r>
                          <w:r>
                            <w:t>XIX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URuawbAgAAVgQAAA4AAABkcnMvZTJvRG9jLnhtbK1UTY/aMBC9V+p/&#10;sHwvCVS7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9/vsv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NURuawbAgAAVgQAAA4A&#10;AAAAAAAAAQAgAAAAHwEAAGRycy9lMm9Eb2MueG1sUEsFBgAAAAAGAAYAWQEAAKwFAAAAAA==&#10;">
              <v:fill on="f" focussize="0,0"/>
              <v:stroke on="f" weight="0.5pt"/>
              <v:imagedata o:title=""/>
              <o:lock v:ext="edit" aspectratio="f"/>
              <v:textbox inset="0mm,0mm,0mm,0mm" style="mso-fit-shape-to-text:t;">
                <w:txbxContent>
                  <w:p w14:paraId="5B801398">
                    <w:pPr>
                      <w:pStyle w:val="8"/>
                    </w:pPr>
                    <w:r>
                      <w:fldChar w:fldCharType="begin"/>
                    </w:r>
                    <w:r>
                      <w:instrText xml:space="preserve"> PAGE  \* MERGEFORMAT </w:instrText>
                    </w:r>
                    <w:r>
                      <w:fldChar w:fldCharType="separate"/>
                    </w:r>
                    <w:r>
                      <w:t>XIX</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79B028">
    <w:pPr>
      <w:pStyle w:val="7"/>
      <w:spacing w:line="14" w:lineRule="auto"/>
      <w:rPr>
        <w:sz w:val="2"/>
      </w:rPr>
    </w:pPr>
    <w:r>
      <w:rPr>
        <w:sz w:val="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4DCD26">
                          <w:pPr>
                            <w:pStyle w:val="8"/>
                          </w:pPr>
                          <w:r>
                            <w:fldChar w:fldCharType="begin"/>
                          </w:r>
                          <w:r>
                            <w:instrText xml:space="preserve"> PAGE  \* MERGEFORMAT </w:instrText>
                          </w:r>
                          <w:r>
                            <w:fldChar w:fldCharType="separate"/>
                          </w:r>
                          <w:r>
                            <w:t>XX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nO+8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uxl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cpzvvHAIAAFYEAAAO&#10;AAAAAAAAAAEAIAAAAB8BAABkcnMvZTJvRG9jLnhtbFBLBQYAAAAABgAGAFkBAACtBQAAAAA=&#10;">
              <v:fill on="f" focussize="0,0"/>
              <v:stroke on="f" weight="0.5pt"/>
              <v:imagedata o:title=""/>
              <o:lock v:ext="edit" aspectratio="f"/>
              <v:textbox inset="0mm,0mm,0mm,0mm" style="mso-fit-shape-to-text:t;">
                <w:txbxContent>
                  <w:p w14:paraId="574DCD26">
                    <w:pPr>
                      <w:pStyle w:val="8"/>
                    </w:pPr>
                    <w:r>
                      <w:fldChar w:fldCharType="begin"/>
                    </w:r>
                    <w:r>
                      <w:instrText xml:space="preserve"> PAGE  \* MERGEFORMAT </w:instrText>
                    </w:r>
                    <w:r>
                      <w:fldChar w:fldCharType="separate"/>
                    </w:r>
                    <w:r>
                      <w:t>XX</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E93CE8">
    <w:pPr>
      <w:pStyle w:val="7"/>
      <w:spacing w:line="14" w:lineRule="auto"/>
      <w:rPr>
        <w:sz w:val="19"/>
      </w:rPr>
    </w:pPr>
    <w:r>
      <w:rPr>
        <w:sz w:val="19"/>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9F20D6">
                          <w:pPr>
                            <w:pStyle w:val="8"/>
                          </w:pPr>
                          <w:r>
                            <w:fldChar w:fldCharType="begin"/>
                          </w:r>
                          <w:r>
                            <w:instrText xml:space="preserve"> PAGE  \* MERGEFORMAT </w:instrText>
                          </w:r>
                          <w:r>
                            <w:fldChar w:fldCharType="separate"/>
                          </w:r>
                          <w:r>
                            <w:t>XXI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m0xgEbAgAAVgQAAA4A&#10;AAAAAAAAAQAgAAAAHwEAAGRycy9lMm9Eb2MueG1sUEsFBgAAAAAGAAYAWQEAAKwFAAAAAA==&#10;">
              <v:fill on="f" focussize="0,0"/>
              <v:stroke on="f" weight="0.5pt"/>
              <v:imagedata o:title=""/>
              <o:lock v:ext="edit" aspectratio="f"/>
              <v:textbox inset="0mm,0mm,0mm,0mm" style="mso-fit-shape-to-text:t;">
                <w:txbxContent>
                  <w:p w14:paraId="239F20D6">
                    <w:pPr>
                      <w:pStyle w:val="8"/>
                    </w:pPr>
                    <w:r>
                      <w:fldChar w:fldCharType="begin"/>
                    </w:r>
                    <w:r>
                      <w:instrText xml:space="preserve"> PAGE  \* MERGEFORMAT </w:instrText>
                    </w:r>
                    <w:r>
                      <w:fldChar w:fldCharType="separate"/>
                    </w:r>
                    <w:r>
                      <w:t>XXI</w:t>
                    </w:r>
                    <w: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8B12E9">
    <w:pPr>
      <w:pStyle w:val="7"/>
      <w:spacing w:line="14" w:lineRule="auto"/>
      <w:rPr>
        <w:sz w:val="20"/>
      </w:rPr>
    </w:pPr>
    <w:r>
      <w:pict>
        <v:shape id="_x0000_s1036" o:spid="_x0000_s1036" o:spt="202" type="#_x0000_t202" style="position:absolute;left:0pt;margin-top:0pt;height:15.8pt;width:18pt;mso-position-horizontal:center;mso-position-horizontal-relative:margin;z-index:251691008;mso-width-relative:page;mso-height-relative:page;" filled="f" stroked="f" coordsize="21600,21600">
          <v:path/>
          <v:fill on="f" focussize="0,0"/>
          <v:stroke on="f" joinstyle="miter"/>
          <v:imagedata o:title=""/>
          <o:lock v:ext="edit"/>
          <v:textbox inset="0mm,0mm,0mm,0mm">
            <w:txbxContent>
              <w:p w14:paraId="7493CB14">
                <w:pPr>
                  <w:spacing w:before="20"/>
                  <w:rPr>
                    <w:sz w:val="24"/>
                  </w:rPr>
                </w:pPr>
                <w: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26</w:t>
                </w:r>
                <w:r>
                  <w:rPr>
                    <w:sz w:val="18"/>
                    <w:szCs w:val="18"/>
                  </w:rPr>
                  <w:fldChar w:fldCharType="end"/>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62A1D2">
    <w:pPr>
      <w:pStyle w:val="7"/>
      <w:spacing w:line="14" w:lineRule="auto"/>
      <w:rPr>
        <w:sz w:val="20"/>
      </w:rPr>
    </w:pPr>
    <w:r>
      <w:rPr>
        <w:sz w:val="20"/>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75A190">
                          <w:pPr>
                            <w:pStyle w:val="8"/>
                          </w:pPr>
                          <w:r>
                            <w:fldChar w:fldCharType="begin"/>
                          </w:r>
                          <w:r>
                            <w:instrText xml:space="preserve"> PAGE  \* MERGEFORMAT </w:instrText>
                          </w:r>
                          <w:r>
                            <w:fldChar w:fldCharType="separate"/>
                          </w:r>
                          <w:r>
                            <w:t>XXVII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2xbh8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O2xbh8bAgAAVgQAAA4A&#10;AAAAAAAAAQAgAAAAHwEAAGRycy9lMm9Eb2MueG1sUEsFBgAAAAAGAAYAWQEAAKwFAAAAAA==&#10;">
              <v:fill on="f" focussize="0,0"/>
              <v:stroke on="f" weight="0.5pt"/>
              <v:imagedata o:title=""/>
              <o:lock v:ext="edit" aspectratio="f"/>
              <v:textbox inset="0mm,0mm,0mm,0mm" style="mso-fit-shape-to-text:t;">
                <w:txbxContent>
                  <w:p w14:paraId="6875A190">
                    <w:pPr>
                      <w:pStyle w:val="8"/>
                    </w:pPr>
                    <w:r>
                      <w:fldChar w:fldCharType="begin"/>
                    </w:r>
                    <w:r>
                      <w:instrText xml:space="preserve"> PAGE  \* MERGEFORMAT </w:instrText>
                    </w:r>
                    <w:r>
                      <w:fldChar w:fldCharType="separate"/>
                    </w:r>
                    <w:r>
                      <w:t>XXVII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E957C8">
    <w:pPr>
      <w:pStyle w:val="8"/>
      <w:jc w:val="center"/>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CB01C6">
                          <w:pPr>
                            <w:pStyle w:val="8"/>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g5BI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lg5BIbAgAAVgQAAA4A&#10;AAAAAAAAAQAgAAAAHwEAAGRycy9lMm9Eb2MueG1sUEsFBgAAAAAGAAYAWQEAAKwFAAAAAA==&#10;">
              <v:fill on="f" focussize="0,0"/>
              <v:stroke on="f" weight="0.5pt"/>
              <v:imagedata o:title=""/>
              <o:lock v:ext="edit" aspectratio="f"/>
              <v:textbox inset="0mm,0mm,0mm,0mm" style="mso-fit-shape-to-text:t;">
                <w:txbxContent>
                  <w:p w14:paraId="77CB01C6">
                    <w:pPr>
                      <w:pStyle w:val="8"/>
                    </w:pPr>
                    <w:r>
                      <w:fldChar w:fldCharType="begin"/>
                    </w:r>
                    <w:r>
                      <w:instrText xml:space="preserve"> PAGE  \* MERGEFORMAT </w:instrText>
                    </w:r>
                    <w:r>
                      <w:fldChar w:fldCharType="separate"/>
                    </w:r>
                    <w:r>
                      <w:t>II</w:t>
                    </w:r>
                    <w:r>
                      <w:fldChar w:fldCharType="end"/>
                    </w:r>
                  </w:p>
                </w:txbxContent>
              </v:textbox>
            </v:shape>
          </w:pict>
        </mc:Fallback>
      </mc:AlternateContent>
    </w:r>
    <w:r>
      <w:t xml:space="preserve">            </w:t>
    </w:r>
  </w:p>
  <w:p w14:paraId="70D98625">
    <w:pPr>
      <w:pStyle w:val="7"/>
      <w:spacing w:line="14" w:lineRule="auto"/>
      <w:rPr>
        <w:sz w:val="20"/>
      </w:rPr>
    </w:pPr>
    <w:r>
      <mc:AlternateContent>
        <mc:Choice Requires="wps">
          <w:drawing>
            <wp:anchor distT="0" distB="0" distL="114300" distR="114300" simplePos="0" relativeHeight="251683840" behindDoc="1" locked="0" layoutInCell="1" allowOverlap="1">
              <wp:simplePos x="0" y="0"/>
              <wp:positionH relativeFrom="page">
                <wp:posOffset>2400935</wp:posOffset>
              </wp:positionH>
              <wp:positionV relativeFrom="page">
                <wp:posOffset>8434070</wp:posOffset>
              </wp:positionV>
              <wp:extent cx="3279775" cy="4425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279775" cy="442595"/>
                      </a:xfrm>
                      <a:prstGeom prst="rect">
                        <a:avLst/>
                      </a:prstGeom>
                      <a:noFill/>
                      <a:ln>
                        <a:noFill/>
                      </a:ln>
                    </wps:spPr>
                    <wps:txbx>
                      <w:txbxContent>
                        <w:p w14:paraId="78BD373E">
                          <w:pPr>
                            <w:spacing w:before="10"/>
                            <w:ind w:left="20"/>
                            <w:jc w:val="center"/>
                            <w:rPr>
                              <w:b/>
                              <w:sz w:val="24"/>
                              <w:lang w:val="en-IN"/>
                            </w:rPr>
                          </w:pPr>
                        </w:p>
                      </w:txbxContent>
                    </wps:txbx>
                    <wps:bodyPr lIns="0" tIns="0" rIns="0" bIns="0" upright="1"/>
                  </wps:wsp>
                </a:graphicData>
              </a:graphic>
            </wp:anchor>
          </w:drawing>
        </mc:Choice>
        <mc:Fallback>
          <w:pict>
            <v:shape id="_x0000_s1026" o:spid="_x0000_s1026" o:spt="202" type="#_x0000_t202" style="position:absolute;left:0pt;margin-left:189.05pt;margin-top:664.1pt;height:34.85pt;width:258.25pt;mso-position-horizontal-relative:page;mso-position-vertical-relative:page;z-index:-251632640;mso-width-relative:page;mso-height-relative:page;" filled="f" stroked="f" coordsize="21600,21600" o:gfxdata="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D8qX&#10;1dsAAAANAQAADwAAAAAAAAABACAAAAAiAAAAZHJzL2Rvd25yZXYueG1sUEsBAhQAFAAAAAgAh07i&#10;QHKeBgitAQAAcwMAAA4AAAAAAAAAAQAgAAAAKgEAAGRycy9lMm9Eb2MueG1sUEsFBgAAAAAGAAYA&#10;WQEAAEkFAAAAAA==&#10;">
              <v:fill on="f" focussize="0,0"/>
              <v:stroke on="f"/>
              <v:imagedata o:title=""/>
              <o:lock v:ext="edit" aspectratio="f"/>
              <v:textbox inset="0mm,0mm,0mm,0mm">
                <w:txbxContent>
                  <w:p w14:paraId="78BD373E">
                    <w:pPr>
                      <w:spacing w:before="10"/>
                      <w:ind w:left="20"/>
                      <w:jc w:val="center"/>
                      <w:rPr>
                        <w:b/>
                        <w:sz w:val="24"/>
                        <w:lang w:val="en-IN"/>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A15EB1">
    <w:pPr>
      <w:pStyle w:val="7"/>
      <w:spacing w:line="14" w:lineRule="auto"/>
      <w:rPr>
        <w:sz w:val="20"/>
        <w:lang w:val="en-IN"/>
      </w:rPr>
    </w:pPr>
    <w:r>
      <w:rPr>
        <w:sz w:val="20"/>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F08A5B">
                          <w:pPr>
                            <w:pStyle w:val="8"/>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14:paraId="44F08A5B">
                    <w:pPr>
                      <w:pStyle w:val="8"/>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FFEAD">
    <w:pPr>
      <w:pStyle w:val="7"/>
      <w:spacing w:line="14" w:lineRule="auto"/>
      <w:rPr>
        <w:sz w:val="2"/>
      </w:rPr>
    </w:pPr>
    <w:r>
      <w:rPr>
        <w:sz w:val="2"/>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56ED5D">
                          <w:pPr>
                            <w:pStyle w:val="8"/>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14:paraId="0C56ED5D">
                    <w:pPr>
                      <w:pStyle w:val="8"/>
                    </w:pPr>
                    <w:r>
                      <w:fldChar w:fldCharType="begin"/>
                    </w:r>
                    <w:r>
                      <w:instrText xml:space="preserve"> PAGE  \* MERGEFORMAT </w:instrText>
                    </w:r>
                    <w:r>
                      <w:fldChar w:fldCharType="separate"/>
                    </w:r>
                    <w:r>
                      <w:t>VI</w:t>
                    </w:r>
                    <w:r>
                      <w:fldChar w:fldCharType="end"/>
                    </w:r>
                  </w:p>
                </w:txbxContent>
              </v:textbox>
            </v:shape>
          </w:pict>
        </mc:Fallback>
      </mc:AlternateContent>
    </w:r>
    <w:r>
      <w:rPr>
        <w:sz w:val="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4906DA">
                          <w:pPr>
                            <w:pStyle w:val="8"/>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R7i2kbAgAAVgQAAA4A&#10;AAAAAAAAAQAgAAAAHwEAAGRycy9lMm9Eb2MueG1sUEsFBgAAAAAGAAYAWQEAAKwFAAAAAA==&#10;">
              <v:fill on="f" focussize="0,0"/>
              <v:stroke on="f" weight="0.5pt"/>
              <v:imagedata o:title=""/>
              <o:lock v:ext="edit" aspectratio="f"/>
              <v:textbox inset="0mm,0mm,0mm,0mm" style="mso-fit-shape-to-text:t;">
                <w:txbxContent>
                  <w:p w14:paraId="184906DA">
                    <w:pPr>
                      <w:pStyle w:val="8"/>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4CB3D6">
    <w:pPr>
      <w:pStyle w:val="7"/>
      <w:spacing w:line="14" w:lineRule="auto"/>
      <w:rPr>
        <w:sz w:val="2"/>
      </w:rPr>
    </w:pPr>
    <w:r>
      <w:rPr>
        <w:sz w:val="2"/>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7BF29B">
                          <w:pPr>
                            <w:pStyle w:val="8"/>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WZlEcAgAAVgQAAA4AAABkcnMvZTJvRG9jLnhtbK1UTY/aMBC9V+p/&#10;sHwvCay6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2R1nVhh0/EV1xL64jsEFfVofF0jb&#10;eyRSBz+mZvRHOBPtrgom/YIQQxzqXm7qJjSZLs1n83mOkERsPAA/e73uQ6SvyhmWjIIHtK9XVZx3&#10;kYbUMSVVs27baN23UFvWFvz+7nP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Q1mZRHAIAAFYEAAAO&#10;AAAAAAAAAAEAIAAAAB8BAABkcnMvZTJvRG9jLnhtbFBLBQYAAAAABgAGAFkBAACtBQAAAAA=&#10;">
              <v:fill on="f" focussize="0,0"/>
              <v:stroke on="f" weight="0.5pt"/>
              <v:imagedata o:title=""/>
              <o:lock v:ext="edit" aspectratio="f"/>
              <v:textbox inset="0mm,0mm,0mm,0mm" style="mso-fit-shape-to-text:t;">
                <w:txbxContent>
                  <w:p w14:paraId="2B7BF29B">
                    <w:pPr>
                      <w:pStyle w:val="8"/>
                    </w:pPr>
                    <w:r>
                      <w:fldChar w:fldCharType="begin"/>
                    </w:r>
                    <w:r>
                      <w:instrText xml:space="preserve"> PAGE  \* MERGEFORMAT </w:instrText>
                    </w:r>
                    <w:r>
                      <w:fldChar w:fldCharType="separate"/>
                    </w:r>
                    <w:r>
                      <w:t>VI</w:t>
                    </w:r>
                    <w:r>
                      <w:fldChar w:fldCharType="end"/>
                    </w:r>
                  </w:p>
                </w:txbxContent>
              </v:textbox>
            </v:shape>
          </w:pict>
        </mc:Fallback>
      </mc:AlternateContent>
    </w:r>
    <w:r>
      <w:rPr>
        <w:sz w:val="2"/>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661D66">
                          <w:pPr>
                            <w:pStyle w:val="8"/>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UMl4c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61DJeHAIAAFYEAAAO&#10;AAAAAAAAAAEAIAAAAB8BAABkcnMvZTJvRG9jLnhtbFBLBQYAAAAABgAGAFkBAACtBQAAAAA=&#10;">
              <v:fill on="f" focussize="0,0"/>
              <v:stroke on="f" weight="0.5pt"/>
              <v:imagedata o:title=""/>
              <o:lock v:ext="edit" aspectratio="f"/>
              <v:textbox inset="0mm,0mm,0mm,0mm" style="mso-fit-shape-to-text:t;">
                <w:txbxContent>
                  <w:p w14:paraId="04661D66">
                    <w:pPr>
                      <w:pStyle w:val="8"/>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CADCF0">
    <w:pPr>
      <w:pStyle w:val="7"/>
      <w:spacing w:line="14" w:lineRule="auto"/>
      <w:rPr>
        <w:sz w:val="2"/>
      </w:rPr>
    </w:pPr>
    <w:r>
      <w:rPr>
        <w:sz w:val="2"/>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97A31F">
                          <w:pPr>
                            <w:pStyle w:val="8"/>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7Y9Y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2R1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Cu2PWHAIAAFYEAAAO&#10;AAAAAAAAAAEAIAAAAB8BAABkcnMvZTJvRG9jLnhtbFBLBQYAAAAABgAGAFkBAACtBQAAAAA=&#10;">
              <v:fill on="f" focussize="0,0"/>
              <v:stroke on="f" weight="0.5pt"/>
              <v:imagedata o:title=""/>
              <o:lock v:ext="edit" aspectratio="f"/>
              <v:textbox inset="0mm,0mm,0mm,0mm" style="mso-fit-shape-to-text:t;">
                <w:txbxContent>
                  <w:p w14:paraId="1397A31F">
                    <w:pPr>
                      <w:pStyle w:val="8"/>
                    </w:pPr>
                    <w:r>
                      <w:fldChar w:fldCharType="begin"/>
                    </w:r>
                    <w:r>
                      <w:instrText xml:space="preserve"> PAGE  \* MERGEFORMAT </w:instrText>
                    </w:r>
                    <w:r>
                      <w:fldChar w:fldCharType="separate"/>
                    </w:r>
                    <w:r>
                      <w:t>VI</w:t>
                    </w:r>
                    <w:r>
                      <w:fldChar w:fldCharType="end"/>
                    </w:r>
                  </w:p>
                </w:txbxContent>
              </v:textbox>
            </v:shape>
          </w:pict>
        </mc:Fallback>
      </mc:AlternateContent>
    </w:r>
    <w:r>
      <w:rPr>
        <w:sz w:val="2"/>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98E697">
                          <w:pPr>
                            <w:pStyle w:val="8"/>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LDeGVHAIAAFYEAAAO&#10;AAAAAAAAAAEAIAAAAB8BAABkcnMvZTJvRG9jLnhtbFBLBQYAAAAABgAGAFkBAACtBQAAAAA=&#10;">
              <v:fill on="f" focussize="0,0"/>
              <v:stroke on="f" weight="0.5pt"/>
              <v:imagedata o:title=""/>
              <o:lock v:ext="edit" aspectratio="f"/>
              <v:textbox inset="0mm,0mm,0mm,0mm" style="mso-fit-shape-to-text:t;">
                <w:txbxContent>
                  <w:p w14:paraId="7498E697">
                    <w:pPr>
                      <w:pStyle w:val="8"/>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8309BF">
    <w:pPr>
      <w:pStyle w:val="7"/>
      <w:spacing w:line="14" w:lineRule="auto"/>
      <w:rPr>
        <w:sz w:val="2"/>
      </w:rPr>
    </w:pPr>
    <w:r>
      <w:rPr>
        <w:sz w:val="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D2BA71">
                          <w:pPr>
                            <w:pStyle w:val="8"/>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NCSoc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NzQkqHAIAAFYEAAAO&#10;AAAAAAAAAAEAIAAAAB8BAABkcnMvZTJvRG9jLnhtbFBLBQYAAAAABgAGAFkBAACtBQAAAAA=&#10;">
              <v:fill on="f" focussize="0,0"/>
              <v:stroke on="f" weight="0.5pt"/>
              <v:imagedata o:title=""/>
              <o:lock v:ext="edit" aspectratio="f"/>
              <v:textbox inset="0mm,0mm,0mm,0mm" style="mso-fit-shape-to-text:t;">
                <w:txbxContent>
                  <w:p w14:paraId="46D2BA71">
                    <w:pPr>
                      <w:pStyle w:val="8"/>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BDBE99">
    <w:pPr>
      <w:pStyle w:val="7"/>
      <w:spacing w:line="14" w:lineRule="auto"/>
      <w:rPr>
        <w:sz w:val="2"/>
      </w:rPr>
    </w:pPr>
    <w:r>
      <w:rPr>
        <w:sz w:val="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6E65E8">
                          <w:pPr>
                            <w:pStyle w:val="8"/>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n6AMrR0CAABWBAAA&#10;DgAAAAAAAAABACAAAAAfAQAAZHJzL2Uyb0RvYy54bWxQSwUGAAAAAAYABgBZAQAArgUAAAAA&#10;">
              <v:fill on="f" focussize="0,0"/>
              <v:stroke on="f" weight="0.5pt"/>
              <v:imagedata o:title=""/>
              <o:lock v:ext="edit" aspectratio="f"/>
              <v:textbox inset="0mm,0mm,0mm,0mm" style="mso-fit-shape-to-text:t;">
                <w:txbxContent>
                  <w:p w14:paraId="536E65E8">
                    <w:pPr>
                      <w:pStyle w:val="8"/>
                    </w:pPr>
                    <w:r>
                      <w:fldChar w:fldCharType="begin"/>
                    </w:r>
                    <w:r>
                      <w:instrText xml:space="preserve"> PAGE  \* MERGEFORMAT </w:instrText>
                    </w:r>
                    <w:r>
                      <w:fldChar w:fldCharType="separate"/>
                    </w:r>
                    <w:r>
                      <w:t>IV</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4"/>
      <w:numFmt w:val="decimal"/>
      <w:lvlText w:val="%1"/>
      <w:lvlJc w:val="left"/>
      <w:pPr>
        <w:ind w:left="1547" w:hanging="700"/>
      </w:pPr>
      <w:rPr>
        <w:rFonts w:hint="default"/>
        <w:lang w:val="en-US" w:eastAsia="en-US" w:bidi="ar-SA"/>
      </w:rPr>
    </w:lvl>
    <w:lvl w:ilvl="1" w:tentative="0">
      <w:start w:val="1"/>
      <w:numFmt w:val="decimal"/>
      <w:lvlText w:val="%1.%2"/>
      <w:lvlJc w:val="left"/>
      <w:pPr>
        <w:ind w:left="1547" w:hanging="700"/>
        <w:jc w:val="right"/>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1568" w:hanging="360"/>
      </w:pPr>
      <w:rPr>
        <w:rFonts w:hint="default" w:ascii="Arial MT" w:hAnsi="Arial MT" w:eastAsia="Arial MT" w:cs="Arial MT"/>
        <w:w w:val="60"/>
        <w:sz w:val="24"/>
        <w:szCs w:val="24"/>
        <w:lang w:val="en-US" w:eastAsia="en-US" w:bidi="ar-SA"/>
      </w:rPr>
    </w:lvl>
    <w:lvl w:ilvl="3" w:tentative="0">
      <w:start w:val="0"/>
      <w:numFmt w:val="bullet"/>
      <w:lvlText w:val="•"/>
      <w:lvlJc w:val="left"/>
      <w:pPr>
        <w:ind w:left="1942" w:hanging="360"/>
      </w:pPr>
      <w:rPr>
        <w:rFonts w:hint="default"/>
        <w:lang w:val="en-US" w:eastAsia="en-US" w:bidi="ar-SA"/>
      </w:rPr>
    </w:lvl>
    <w:lvl w:ilvl="4" w:tentative="0">
      <w:start w:val="0"/>
      <w:numFmt w:val="bullet"/>
      <w:lvlText w:val="•"/>
      <w:lvlJc w:val="left"/>
      <w:pPr>
        <w:ind w:left="2133" w:hanging="360"/>
      </w:pPr>
      <w:rPr>
        <w:rFonts w:hint="default"/>
        <w:lang w:val="en-US" w:eastAsia="en-US" w:bidi="ar-SA"/>
      </w:rPr>
    </w:lvl>
    <w:lvl w:ilvl="5" w:tentative="0">
      <w:start w:val="0"/>
      <w:numFmt w:val="bullet"/>
      <w:lvlText w:val="•"/>
      <w:lvlJc w:val="left"/>
      <w:pPr>
        <w:ind w:left="2324" w:hanging="360"/>
      </w:pPr>
      <w:rPr>
        <w:rFonts w:hint="default"/>
        <w:lang w:val="en-US" w:eastAsia="en-US" w:bidi="ar-SA"/>
      </w:rPr>
    </w:lvl>
    <w:lvl w:ilvl="6" w:tentative="0">
      <w:start w:val="0"/>
      <w:numFmt w:val="bullet"/>
      <w:lvlText w:val="•"/>
      <w:lvlJc w:val="left"/>
      <w:pPr>
        <w:ind w:left="2516" w:hanging="360"/>
      </w:pPr>
      <w:rPr>
        <w:rFonts w:hint="default"/>
        <w:lang w:val="en-US" w:eastAsia="en-US" w:bidi="ar-SA"/>
      </w:rPr>
    </w:lvl>
    <w:lvl w:ilvl="7" w:tentative="0">
      <w:start w:val="0"/>
      <w:numFmt w:val="bullet"/>
      <w:lvlText w:val="•"/>
      <w:lvlJc w:val="left"/>
      <w:pPr>
        <w:ind w:left="2707" w:hanging="360"/>
      </w:pPr>
      <w:rPr>
        <w:rFonts w:hint="default"/>
        <w:lang w:val="en-US" w:eastAsia="en-US" w:bidi="ar-SA"/>
      </w:rPr>
    </w:lvl>
    <w:lvl w:ilvl="8" w:tentative="0">
      <w:start w:val="0"/>
      <w:numFmt w:val="bullet"/>
      <w:lvlText w:val="•"/>
      <w:lvlJc w:val="left"/>
      <w:pPr>
        <w:ind w:left="2898" w:hanging="360"/>
      </w:pPr>
      <w:rPr>
        <w:rFonts w:hint="default"/>
        <w:lang w:val="en-US" w:eastAsia="en-US" w:bidi="ar-SA"/>
      </w:rPr>
    </w:lvl>
  </w:abstractNum>
  <w:abstractNum w:abstractNumId="1">
    <w:nsid w:val="B5E306ED"/>
    <w:multiLevelType w:val="multilevel"/>
    <w:tmpl w:val="B5E306ED"/>
    <w:lvl w:ilvl="0" w:tentative="0">
      <w:start w:val="5"/>
      <w:numFmt w:val="decimal"/>
      <w:lvlText w:val="%1"/>
      <w:lvlJc w:val="left"/>
      <w:pPr>
        <w:ind w:left="1460" w:hanging="360"/>
      </w:pPr>
      <w:rPr>
        <w:rFonts w:hint="default"/>
        <w:lang w:val="en-US" w:eastAsia="en-US" w:bidi="ar-SA"/>
      </w:rPr>
    </w:lvl>
    <w:lvl w:ilvl="1" w:tentative="0">
      <w:start w:val="1"/>
      <w:numFmt w:val="decimal"/>
      <w:lvlText w:val="%1.%2"/>
      <w:lvlJc w:val="left"/>
      <w:pPr>
        <w:ind w:left="1460"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348" w:hanging="360"/>
      </w:pPr>
      <w:rPr>
        <w:rFonts w:hint="default"/>
        <w:lang w:val="en-US" w:eastAsia="en-US" w:bidi="ar-SA"/>
      </w:rPr>
    </w:lvl>
    <w:lvl w:ilvl="3" w:tentative="0">
      <w:start w:val="0"/>
      <w:numFmt w:val="bullet"/>
      <w:lvlText w:val="•"/>
      <w:lvlJc w:val="left"/>
      <w:pPr>
        <w:ind w:left="4292" w:hanging="360"/>
      </w:pPr>
      <w:rPr>
        <w:rFonts w:hint="default"/>
        <w:lang w:val="en-US" w:eastAsia="en-US" w:bidi="ar-SA"/>
      </w:rPr>
    </w:lvl>
    <w:lvl w:ilvl="4" w:tentative="0">
      <w:start w:val="0"/>
      <w:numFmt w:val="bullet"/>
      <w:lvlText w:val="•"/>
      <w:lvlJc w:val="left"/>
      <w:pPr>
        <w:ind w:left="5236" w:hanging="360"/>
      </w:pPr>
      <w:rPr>
        <w:rFonts w:hint="default"/>
        <w:lang w:val="en-US" w:eastAsia="en-US" w:bidi="ar-SA"/>
      </w:rPr>
    </w:lvl>
    <w:lvl w:ilvl="5" w:tentative="0">
      <w:start w:val="0"/>
      <w:numFmt w:val="bullet"/>
      <w:lvlText w:val="•"/>
      <w:lvlJc w:val="left"/>
      <w:pPr>
        <w:ind w:left="6180" w:hanging="360"/>
      </w:pPr>
      <w:rPr>
        <w:rFonts w:hint="default"/>
        <w:lang w:val="en-US" w:eastAsia="en-US" w:bidi="ar-SA"/>
      </w:rPr>
    </w:lvl>
    <w:lvl w:ilvl="6" w:tentative="0">
      <w:start w:val="0"/>
      <w:numFmt w:val="bullet"/>
      <w:lvlText w:val="•"/>
      <w:lvlJc w:val="left"/>
      <w:pPr>
        <w:ind w:left="7124" w:hanging="360"/>
      </w:pPr>
      <w:rPr>
        <w:rFonts w:hint="default"/>
        <w:lang w:val="en-US" w:eastAsia="en-US" w:bidi="ar-SA"/>
      </w:rPr>
    </w:lvl>
    <w:lvl w:ilvl="7" w:tentative="0">
      <w:start w:val="0"/>
      <w:numFmt w:val="bullet"/>
      <w:lvlText w:val="•"/>
      <w:lvlJc w:val="left"/>
      <w:pPr>
        <w:ind w:left="8068" w:hanging="360"/>
      </w:pPr>
      <w:rPr>
        <w:rFonts w:hint="default"/>
        <w:lang w:val="en-US" w:eastAsia="en-US" w:bidi="ar-SA"/>
      </w:rPr>
    </w:lvl>
    <w:lvl w:ilvl="8" w:tentative="0">
      <w:start w:val="0"/>
      <w:numFmt w:val="bullet"/>
      <w:lvlText w:val="•"/>
      <w:lvlJc w:val="left"/>
      <w:pPr>
        <w:ind w:left="9012" w:hanging="360"/>
      </w:pPr>
      <w:rPr>
        <w:rFonts w:hint="default"/>
        <w:lang w:val="en-US" w:eastAsia="en-US" w:bidi="ar-SA"/>
      </w:rPr>
    </w:lvl>
  </w:abstractNum>
  <w:abstractNum w:abstractNumId="2">
    <w:nsid w:val="BF205925"/>
    <w:multiLevelType w:val="multilevel"/>
    <w:tmpl w:val="BF205925"/>
    <w:lvl w:ilvl="0" w:tentative="0">
      <w:start w:val="4"/>
      <w:numFmt w:val="decimal"/>
      <w:lvlText w:val="%1"/>
      <w:lvlJc w:val="left"/>
      <w:pPr>
        <w:ind w:left="1424" w:hanging="360"/>
      </w:pPr>
      <w:rPr>
        <w:rFonts w:hint="default"/>
        <w:lang w:val="en-US" w:eastAsia="en-US" w:bidi="ar-SA"/>
      </w:rPr>
    </w:lvl>
    <w:lvl w:ilvl="1" w:tentative="0">
      <w:start w:val="1"/>
      <w:numFmt w:val="decimal"/>
      <w:lvlText w:val="%1.%2"/>
      <w:lvlJc w:val="left"/>
      <w:pPr>
        <w:ind w:left="1424" w:hanging="360"/>
      </w:pPr>
      <w:rPr>
        <w:rFonts w:hint="default" w:ascii="Times New Roman" w:hAnsi="Times New Roman" w:eastAsia="Times New Roman" w:cs="Times New Roman"/>
        <w:w w:val="100"/>
        <w:sz w:val="24"/>
        <w:szCs w:val="24"/>
        <w:lang w:val="en-US" w:eastAsia="en-US" w:bidi="ar-SA"/>
      </w:rPr>
    </w:lvl>
    <w:lvl w:ilvl="2" w:tentative="0">
      <w:start w:val="1"/>
      <w:numFmt w:val="decimal"/>
      <w:lvlText w:val="%1.%2.%3"/>
      <w:lvlJc w:val="left"/>
      <w:pPr>
        <w:ind w:left="1610" w:hanging="540"/>
        <w:jc w:val="righ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3682" w:hanging="540"/>
      </w:pPr>
      <w:rPr>
        <w:rFonts w:hint="default"/>
        <w:lang w:val="en-US" w:eastAsia="en-US" w:bidi="ar-SA"/>
      </w:rPr>
    </w:lvl>
    <w:lvl w:ilvl="4" w:tentative="0">
      <w:start w:val="0"/>
      <w:numFmt w:val="bullet"/>
      <w:lvlText w:val="•"/>
      <w:lvlJc w:val="left"/>
      <w:pPr>
        <w:ind w:left="4713" w:hanging="540"/>
      </w:pPr>
      <w:rPr>
        <w:rFonts w:hint="default"/>
        <w:lang w:val="en-US" w:eastAsia="en-US" w:bidi="ar-SA"/>
      </w:rPr>
    </w:lvl>
    <w:lvl w:ilvl="5" w:tentative="0">
      <w:start w:val="0"/>
      <w:numFmt w:val="bullet"/>
      <w:lvlText w:val="•"/>
      <w:lvlJc w:val="left"/>
      <w:pPr>
        <w:ind w:left="5744" w:hanging="540"/>
      </w:pPr>
      <w:rPr>
        <w:rFonts w:hint="default"/>
        <w:lang w:val="en-US" w:eastAsia="en-US" w:bidi="ar-SA"/>
      </w:rPr>
    </w:lvl>
    <w:lvl w:ilvl="6" w:tentative="0">
      <w:start w:val="0"/>
      <w:numFmt w:val="bullet"/>
      <w:lvlText w:val="•"/>
      <w:lvlJc w:val="left"/>
      <w:pPr>
        <w:ind w:left="6775" w:hanging="540"/>
      </w:pPr>
      <w:rPr>
        <w:rFonts w:hint="default"/>
        <w:lang w:val="en-US" w:eastAsia="en-US" w:bidi="ar-SA"/>
      </w:rPr>
    </w:lvl>
    <w:lvl w:ilvl="7" w:tentative="0">
      <w:start w:val="0"/>
      <w:numFmt w:val="bullet"/>
      <w:lvlText w:val="•"/>
      <w:lvlJc w:val="left"/>
      <w:pPr>
        <w:ind w:left="7806" w:hanging="540"/>
      </w:pPr>
      <w:rPr>
        <w:rFonts w:hint="default"/>
        <w:lang w:val="en-US" w:eastAsia="en-US" w:bidi="ar-SA"/>
      </w:rPr>
    </w:lvl>
    <w:lvl w:ilvl="8" w:tentative="0">
      <w:start w:val="0"/>
      <w:numFmt w:val="bullet"/>
      <w:lvlText w:val="•"/>
      <w:lvlJc w:val="left"/>
      <w:pPr>
        <w:ind w:left="8837" w:hanging="540"/>
      </w:pPr>
      <w:rPr>
        <w:rFonts w:hint="default"/>
        <w:lang w:val="en-US" w:eastAsia="en-US" w:bidi="ar-SA"/>
      </w:rPr>
    </w:lvl>
  </w:abstractNum>
  <w:abstractNum w:abstractNumId="3">
    <w:nsid w:val="C8879AEF"/>
    <w:multiLevelType w:val="multilevel"/>
    <w:tmpl w:val="C8879AEF"/>
    <w:lvl w:ilvl="0" w:tentative="0">
      <w:start w:val="5"/>
      <w:numFmt w:val="decimal"/>
      <w:lvlText w:val="%1"/>
      <w:lvlJc w:val="left"/>
      <w:pPr>
        <w:ind w:left="908" w:hanging="420"/>
      </w:pPr>
      <w:rPr>
        <w:rFonts w:hint="default"/>
        <w:lang w:val="en-US" w:eastAsia="en-US" w:bidi="ar-SA"/>
      </w:rPr>
    </w:lvl>
    <w:lvl w:ilvl="1" w:tentative="0">
      <w:start w:val="1"/>
      <w:numFmt w:val="decimal"/>
      <w:lvlText w:val="%1.%2"/>
      <w:lvlJc w:val="left"/>
      <w:pPr>
        <w:ind w:left="908" w:hanging="420"/>
      </w:pPr>
      <w:rPr>
        <w:rFonts w:hint="default" w:ascii="Times New Roman" w:hAnsi="Times New Roman" w:eastAsia="Times New Roman" w:cs="Times New Roman"/>
        <w:b/>
        <w:bCs/>
        <w:spacing w:val="-1"/>
        <w:w w:val="100"/>
        <w:sz w:val="28"/>
        <w:szCs w:val="28"/>
        <w:lang w:val="en-US" w:eastAsia="en-US" w:bidi="ar-SA"/>
      </w:rPr>
    </w:lvl>
    <w:lvl w:ilvl="2" w:tentative="0">
      <w:start w:val="1"/>
      <w:numFmt w:val="decimal"/>
      <w:lvlText w:val="%3."/>
      <w:lvlJc w:val="left"/>
      <w:pPr>
        <w:ind w:left="1161" w:hanging="280"/>
      </w:pPr>
      <w:rPr>
        <w:rFonts w:hint="default" w:ascii="Times New Roman" w:hAnsi="Times New Roman" w:eastAsia="Times New Roman" w:cs="Times New Roman"/>
        <w:b/>
        <w:bCs/>
        <w:spacing w:val="-1"/>
        <w:w w:val="100"/>
        <w:sz w:val="28"/>
        <w:szCs w:val="28"/>
        <w:lang w:val="en-US" w:eastAsia="en-US" w:bidi="ar-SA"/>
      </w:rPr>
    </w:lvl>
    <w:lvl w:ilvl="3" w:tentative="0">
      <w:start w:val="0"/>
      <w:numFmt w:val="bullet"/>
      <w:lvlText w:val="•"/>
      <w:lvlJc w:val="left"/>
      <w:pPr>
        <w:ind w:left="3293" w:hanging="280"/>
      </w:pPr>
      <w:rPr>
        <w:rFonts w:hint="default"/>
        <w:lang w:val="en-US" w:eastAsia="en-US" w:bidi="ar-SA"/>
      </w:rPr>
    </w:lvl>
    <w:lvl w:ilvl="4" w:tentative="0">
      <w:start w:val="0"/>
      <w:numFmt w:val="bullet"/>
      <w:lvlText w:val="•"/>
      <w:lvlJc w:val="left"/>
      <w:pPr>
        <w:ind w:left="4380" w:hanging="280"/>
      </w:pPr>
      <w:rPr>
        <w:rFonts w:hint="default"/>
        <w:lang w:val="en-US" w:eastAsia="en-US" w:bidi="ar-SA"/>
      </w:rPr>
    </w:lvl>
    <w:lvl w:ilvl="5" w:tentative="0">
      <w:start w:val="0"/>
      <w:numFmt w:val="bullet"/>
      <w:lvlText w:val="•"/>
      <w:lvlJc w:val="left"/>
      <w:pPr>
        <w:ind w:left="5466" w:hanging="280"/>
      </w:pPr>
      <w:rPr>
        <w:rFonts w:hint="default"/>
        <w:lang w:val="en-US" w:eastAsia="en-US" w:bidi="ar-SA"/>
      </w:rPr>
    </w:lvl>
    <w:lvl w:ilvl="6" w:tentative="0">
      <w:start w:val="0"/>
      <w:numFmt w:val="bullet"/>
      <w:lvlText w:val="•"/>
      <w:lvlJc w:val="left"/>
      <w:pPr>
        <w:ind w:left="6553" w:hanging="280"/>
      </w:pPr>
      <w:rPr>
        <w:rFonts w:hint="default"/>
        <w:lang w:val="en-US" w:eastAsia="en-US" w:bidi="ar-SA"/>
      </w:rPr>
    </w:lvl>
    <w:lvl w:ilvl="7" w:tentative="0">
      <w:start w:val="0"/>
      <w:numFmt w:val="bullet"/>
      <w:lvlText w:val="•"/>
      <w:lvlJc w:val="left"/>
      <w:pPr>
        <w:ind w:left="7640" w:hanging="280"/>
      </w:pPr>
      <w:rPr>
        <w:rFonts w:hint="default"/>
        <w:lang w:val="en-US" w:eastAsia="en-US" w:bidi="ar-SA"/>
      </w:rPr>
    </w:lvl>
    <w:lvl w:ilvl="8" w:tentative="0">
      <w:start w:val="0"/>
      <w:numFmt w:val="bullet"/>
      <w:lvlText w:val="•"/>
      <w:lvlJc w:val="left"/>
      <w:pPr>
        <w:ind w:left="8726" w:hanging="280"/>
      </w:pPr>
      <w:rPr>
        <w:rFonts w:hint="default"/>
        <w:lang w:val="en-US" w:eastAsia="en-US" w:bidi="ar-SA"/>
      </w:rPr>
    </w:lvl>
  </w:abstractNum>
  <w:abstractNum w:abstractNumId="4">
    <w:nsid w:val="CF092B84"/>
    <w:multiLevelType w:val="multilevel"/>
    <w:tmpl w:val="CF092B84"/>
    <w:lvl w:ilvl="0" w:tentative="0">
      <w:start w:val="2"/>
      <w:numFmt w:val="decimal"/>
      <w:lvlText w:val="%1"/>
      <w:lvlJc w:val="left"/>
      <w:pPr>
        <w:ind w:left="1342" w:hanging="360"/>
      </w:pPr>
      <w:rPr>
        <w:rFonts w:hint="default"/>
        <w:lang w:val="en-US" w:eastAsia="en-US" w:bidi="ar-SA"/>
      </w:rPr>
    </w:lvl>
    <w:lvl w:ilvl="1" w:tentative="0">
      <w:start w:val="1"/>
      <w:numFmt w:val="decimal"/>
      <w:lvlText w:val="%1.%2"/>
      <w:lvlJc w:val="left"/>
      <w:pPr>
        <w:ind w:left="1342"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252" w:hanging="360"/>
      </w:pPr>
      <w:rPr>
        <w:rFonts w:hint="default"/>
        <w:lang w:val="en-US" w:eastAsia="en-US" w:bidi="ar-SA"/>
      </w:rPr>
    </w:lvl>
    <w:lvl w:ilvl="3" w:tentative="0">
      <w:start w:val="0"/>
      <w:numFmt w:val="bullet"/>
      <w:lvlText w:val="•"/>
      <w:lvlJc w:val="left"/>
      <w:pPr>
        <w:ind w:left="4208" w:hanging="360"/>
      </w:pPr>
      <w:rPr>
        <w:rFonts w:hint="default"/>
        <w:lang w:val="en-US" w:eastAsia="en-US" w:bidi="ar-SA"/>
      </w:rPr>
    </w:lvl>
    <w:lvl w:ilvl="4" w:tentative="0">
      <w:start w:val="0"/>
      <w:numFmt w:val="bullet"/>
      <w:lvlText w:val="•"/>
      <w:lvlJc w:val="left"/>
      <w:pPr>
        <w:ind w:left="516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76" w:hanging="360"/>
      </w:pPr>
      <w:rPr>
        <w:rFonts w:hint="default"/>
        <w:lang w:val="en-US" w:eastAsia="en-US" w:bidi="ar-SA"/>
      </w:rPr>
    </w:lvl>
    <w:lvl w:ilvl="7" w:tentative="0">
      <w:start w:val="0"/>
      <w:numFmt w:val="bullet"/>
      <w:lvlText w:val="•"/>
      <w:lvlJc w:val="left"/>
      <w:pPr>
        <w:ind w:left="8032" w:hanging="360"/>
      </w:pPr>
      <w:rPr>
        <w:rFonts w:hint="default"/>
        <w:lang w:val="en-US" w:eastAsia="en-US" w:bidi="ar-SA"/>
      </w:rPr>
    </w:lvl>
    <w:lvl w:ilvl="8" w:tentative="0">
      <w:start w:val="0"/>
      <w:numFmt w:val="bullet"/>
      <w:lvlText w:val="•"/>
      <w:lvlJc w:val="left"/>
      <w:pPr>
        <w:ind w:left="8988" w:hanging="360"/>
      </w:pPr>
      <w:rPr>
        <w:rFonts w:hint="default"/>
        <w:lang w:val="en-US" w:eastAsia="en-US" w:bidi="ar-SA"/>
      </w:rPr>
    </w:lvl>
  </w:abstractNum>
  <w:abstractNum w:abstractNumId="5">
    <w:nsid w:val="0053208E"/>
    <w:multiLevelType w:val="multilevel"/>
    <w:tmpl w:val="0053208E"/>
    <w:lvl w:ilvl="0" w:tentative="0">
      <w:start w:val="1"/>
      <w:numFmt w:val="decimal"/>
      <w:lvlText w:val="%1"/>
      <w:lvlJc w:val="left"/>
      <w:pPr>
        <w:ind w:left="1220" w:hanging="301"/>
      </w:pPr>
      <w:rPr>
        <w:rFonts w:hint="default"/>
        <w:lang w:val="en-US" w:eastAsia="en-US" w:bidi="ar-SA"/>
      </w:rPr>
    </w:lvl>
    <w:lvl w:ilvl="1" w:tentative="0">
      <w:start w:val="1"/>
      <w:numFmt w:val="decimal"/>
      <w:lvlText w:val="%1.%2"/>
      <w:lvlJc w:val="left"/>
      <w:pPr>
        <w:ind w:left="1220" w:hanging="301"/>
      </w:pPr>
      <w:rPr>
        <w:rFonts w:hint="default" w:ascii="Times New Roman" w:hAnsi="Times New Roman" w:eastAsia="Times New Roman" w:cs="Times New Roman"/>
        <w:w w:val="100"/>
        <w:sz w:val="22"/>
        <w:szCs w:val="22"/>
        <w:lang w:val="en-US" w:eastAsia="en-US" w:bidi="ar-SA"/>
      </w:rPr>
    </w:lvl>
    <w:lvl w:ilvl="2" w:tentative="0">
      <w:start w:val="0"/>
      <w:numFmt w:val="bullet"/>
      <w:lvlText w:val="•"/>
      <w:lvlJc w:val="left"/>
      <w:pPr>
        <w:ind w:left="3156" w:hanging="301"/>
      </w:pPr>
      <w:rPr>
        <w:rFonts w:hint="default"/>
        <w:lang w:val="en-US" w:eastAsia="en-US" w:bidi="ar-SA"/>
      </w:rPr>
    </w:lvl>
    <w:lvl w:ilvl="3" w:tentative="0">
      <w:start w:val="0"/>
      <w:numFmt w:val="bullet"/>
      <w:lvlText w:val="•"/>
      <w:lvlJc w:val="left"/>
      <w:pPr>
        <w:ind w:left="4124" w:hanging="301"/>
      </w:pPr>
      <w:rPr>
        <w:rFonts w:hint="default"/>
        <w:lang w:val="en-US" w:eastAsia="en-US" w:bidi="ar-SA"/>
      </w:rPr>
    </w:lvl>
    <w:lvl w:ilvl="4" w:tentative="0">
      <w:start w:val="0"/>
      <w:numFmt w:val="bullet"/>
      <w:lvlText w:val="•"/>
      <w:lvlJc w:val="left"/>
      <w:pPr>
        <w:ind w:left="5092" w:hanging="301"/>
      </w:pPr>
      <w:rPr>
        <w:rFonts w:hint="default"/>
        <w:lang w:val="en-US" w:eastAsia="en-US" w:bidi="ar-SA"/>
      </w:rPr>
    </w:lvl>
    <w:lvl w:ilvl="5" w:tentative="0">
      <w:start w:val="0"/>
      <w:numFmt w:val="bullet"/>
      <w:lvlText w:val="•"/>
      <w:lvlJc w:val="left"/>
      <w:pPr>
        <w:ind w:left="6060" w:hanging="301"/>
      </w:pPr>
      <w:rPr>
        <w:rFonts w:hint="default"/>
        <w:lang w:val="en-US" w:eastAsia="en-US" w:bidi="ar-SA"/>
      </w:rPr>
    </w:lvl>
    <w:lvl w:ilvl="6" w:tentative="0">
      <w:start w:val="0"/>
      <w:numFmt w:val="bullet"/>
      <w:lvlText w:val="•"/>
      <w:lvlJc w:val="left"/>
      <w:pPr>
        <w:ind w:left="7028" w:hanging="301"/>
      </w:pPr>
      <w:rPr>
        <w:rFonts w:hint="default"/>
        <w:lang w:val="en-US" w:eastAsia="en-US" w:bidi="ar-SA"/>
      </w:rPr>
    </w:lvl>
    <w:lvl w:ilvl="7" w:tentative="0">
      <w:start w:val="0"/>
      <w:numFmt w:val="bullet"/>
      <w:lvlText w:val="•"/>
      <w:lvlJc w:val="left"/>
      <w:pPr>
        <w:ind w:left="7996" w:hanging="301"/>
      </w:pPr>
      <w:rPr>
        <w:rFonts w:hint="default"/>
        <w:lang w:val="en-US" w:eastAsia="en-US" w:bidi="ar-SA"/>
      </w:rPr>
    </w:lvl>
    <w:lvl w:ilvl="8" w:tentative="0">
      <w:start w:val="0"/>
      <w:numFmt w:val="bullet"/>
      <w:lvlText w:val="•"/>
      <w:lvlJc w:val="left"/>
      <w:pPr>
        <w:ind w:left="8964" w:hanging="301"/>
      </w:pPr>
      <w:rPr>
        <w:rFonts w:hint="default"/>
        <w:lang w:val="en-US" w:eastAsia="en-US" w:bidi="ar-SA"/>
      </w:rPr>
    </w:lvl>
  </w:abstractNum>
  <w:abstractNum w:abstractNumId="6">
    <w:nsid w:val="0248C179"/>
    <w:multiLevelType w:val="multilevel"/>
    <w:tmpl w:val="0248C179"/>
    <w:lvl w:ilvl="0" w:tentative="0">
      <w:start w:val="3"/>
      <w:numFmt w:val="decimal"/>
      <w:lvlText w:val="%1"/>
      <w:lvlJc w:val="left"/>
      <w:pPr>
        <w:ind w:left="1032" w:hanging="584"/>
      </w:pPr>
      <w:rPr>
        <w:rFonts w:hint="default"/>
        <w:lang w:val="en-US" w:eastAsia="en-US" w:bidi="ar-SA"/>
      </w:rPr>
    </w:lvl>
    <w:lvl w:ilvl="1" w:tentative="0">
      <w:start w:val="1"/>
      <w:numFmt w:val="decimal"/>
      <w:lvlText w:val="%1.%2"/>
      <w:lvlJc w:val="left"/>
      <w:pPr>
        <w:ind w:left="1032" w:hanging="584"/>
        <w:jc w:val="right"/>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2288" w:hanging="360"/>
      </w:pPr>
      <w:rPr>
        <w:rFonts w:hint="default"/>
        <w:w w:val="60"/>
        <w:lang w:val="en-US" w:eastAsia="en-US" w:bidi="ar-SA"/>
      </w:rPr>
    </w:lvl>
    <w:lvl w:ilvl="3" w:tentative="0">
      <w:start w:val="0"/>
      <w:numFmt w:val="bullet"/>
      <w:lvlText w:val="•"/>
      <w:lvlJc w:val="left"/>
      <w:pPr>
        <w:ind w:left="4195" w:hanging="360"/>
      </w:pPr>
      <w:rPr>
        <w:rFonts w:hint="default"/>
        <w:lang w:val="en-US" w:eastAsia="en-US" w:bidi="ar-SA"/>
      </w:rPr>
    </w:lvl>
    <w:lvl w:ilvl="4" w:tentative="0">
      <w:start w:val="0"/>
      <w:numFmt w:val="bullet"/>
      <w:lvlText w:val="•"/>
      <w:lvlJc w:val="left"/>
      <w:pPr>
        <w:ind w:left="5153" w:hanging="360"/>
      </w:pPr>
      <w:rPr>
        <w:rFonts w:hint="default"/>
        <w:lang w:val="en-US" w:eastAsia="en-US" w:bidi="ar-SA"/>
      </w:rPr>
    </w:lvl>
    <w:lvl w:ilvl="5" w:tentative="0">
      <w:start w:val="0"/>
      <w:numFmt w:val="bullet"/>
      <w:lvlText w:val="•"/>
      <w:lvlJc w:val="left"/>
      <w:pPr>
        <w:ind w:left="6111" w:hanging="360"/>
      </w:pPr>
      <w:rPr>
        <w:rFonts w:hint="default"/>
        <w:lang w:val="en-US" w:eastAsia="en-US" w:bidi="ar-SA"/>
      </w:rPr>
    </w:lvl>
    <w:lvl w:ilvl="6" w:tentative="0">
      <w:start w:val="0"/>
      <w:numFmt w:val="bullet"/>
      <w:lvlText w:val="•"/>
      <w:lvlJc w:val="left"/>
      <w:pPr>
        <w:ind w:left="7068" w:hanging="360"/>
      </w:pPr>
      <w:rPr>
        <w:rFonts w:hint="default"/>
        <w:lang w:val="en-US" w:eastAsia="en-US" w:bidi="ar-SA"/>
      </w:rPr>
    </w:lvl>
    <w:lvl w:ilvl="7" w:tentative="0">
      <w:start w:val="0"/>
      <w:numFmt w:val="bullet"/>
      <w:lvlText w:val="•"/>
      <w:lvlJc w:val="left"/>
      <w:pPr>
        <w:ind w:left="8026" w:hanging="360"/>
      </w:pPr>
      <w:rPr>
        <w:rFonts w:hint="default"/>
        <w:lang w:val="en-US" w:eastAsia="en-US" w:bidi="ar-SA"/>
      </w:rPr>
    </w:lvl>
    <w:lvl w:ilvl="8" w:tentative="0">
      <w:start w:val="0"/>
      <w:numFmt w:val="bullet"/>
      <w:lvlText w:val="•"/>
      <w:lvlJc w:val="left"/>
      <w:pPr>
        <w:ind w:left="8984" w:hanging="360"/>
      </w:pPr>
      <w:rPr>
        <w:rFonts w:hint="default"/>
        <w:lang w:val="en-US" w:eastAsia="en-US" w:bidi="ar-SA"/>
      </w:rPr>
    </w:lvl>
  </w:abstractNum>
  <w:abstractNum w:abstractNumId="7">
    <w:nsid w:val="03D62ECE"/>
    <w:multiLevelType w:val="multilevel"/>
    <w:tmpl w:val="03D62ECE"/>
    <w:lvl w:ilvl="0" w:tentative="0">
      <w:start w:val="6"/>
      <w:numFmt w:val="decimal"/>
      <w:lvlText w:val="%1"/>
      <w:lvlJc w:val="left"/>
      <w:pPr>
        <w:ind w:left="1550" w:hanging="360"/>
      </w:pPr>
      <w:rPr>
        <w:rFonts w:hint="default"/>
        <w:lang w:val="en-US" w:eastAsia="en-US" w:bidi="ar-SA"/>
      </w:rPr>
    </w:lvl>
    <w:lvl w:ilvl="1" w:tentative="0">
      <w:start w:val="1"/>
      <w:numFmt w:val="decimal"/>
      <w:lvlText w:val="%1.%2"/>
      <w:lvlJc w:val="left"/>
      <w:pPr>
        <w:ind w:left="1550"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428" w:hanging="360"/>
      </w:pPr>
      <w:rPr>
        <w:rFonts w:hint="default"/>
        <w:lang w:val="en-US" w:eastAsia="en-US" w:bidi="ar-SA"/>
      </w:rPr>
    </w:lvl>
    <w:lvl w:ilvl="3" w:tentative="0">
      <w:start w:val="0"/>
      <w:numFmt w:val="bullet"/>
      <w:lvlText w:val="•"/>
      <w:lvlJc w:val="left"/>
      <w:pPr>
        <w:ind w:left="4362" w:hanging="360"/>
      </w:pPr>
      <w:rPr>
        <w:rFonts w:hint="default"/>
        <w:lang w:val="en-US" w:eastAsia="en-US" w:bidi="ar-SA"/>
      </w:rPr>
    </w:lvl>
    <w:lvl w:ilvl="4" w:tentative="0">
      <w:start w:val="0"/>
      <w:numFmt w:val="bullet"/>
      <w:lvlText w:val="•"/>
      <w:lvlJc w:val="left"/>
      <w:pPr>
        <w:ind w:left="5296" w:hanging="360"/>
      </w:pPr>
      <w:rPr>
        <w:rFonts w:hint="default"/>
        <w:lang w:val="en-US" w:eastAsia="en-US" w:bidi="ar-SA"/>
      </w:rPr>
    </w:lvl>
    <w:lvl w:ilvl="5" w:tentative="0">
      <w:start w:val="0"/>
      <w:numFmt w:val="bullet"/>
      <w:lvlText w:val="•"/>
      <w:lvlJc w:val="left"/>
      <w:pPr>
        <w:ind w:left="6230" w:hanging="360"/>
      </w:pPr>
      <w:rPr>
        <w:rFonts w:hint="default"/>
        <w:lang w:val="en-US" w:eastAsia="en-US" w:bidi="ar-SA"/>
      </w:rPr>
    </w:lvl>
    <w:lvl w:ilvl="6" w:tentative="0">
      <w:start w:val="0"/>
      <w:numFmt w:val="bullet"/>
      <w:lvlText w:val="•"/>
      <w:lvlJc w:val="left"/>
      <w:pPr>
        <w:ind w:left="7164" w:hanging="360"/>
      </w:pPr>
      <w:rPr>
        <w:rFonts w:hint="default"/>
        <w:lang w:val="en-US" w:eastAsia="en-US" w:bidi="ar-SA"/>
      </w:rPr>
    </w:lvl>
    <w:lvl w:ilvl="7" w:tentative="0">
      <w:start w:val="0"/>
      <w:numFmt w:val="bullet"/>
      <w:lvlText w:val="•"/>
      <w:lvlJc w:val="left"/>
      <w:pPr>
        <w:ind w:left="8098" w:hanging="360"/>
      </w:pPr>
      <w:rPr>
        <w:rFonts w:hint="default"/>
        <w:lang w:val="en-US" w:eastAsia="en-US" w:bidi="ar-SA"/>
      </w:rPr>
    </w:lvl>
    <w:lvl w:ilvl="8" w:tentative="0">
      <w:start w:val="0"/>
      <w:numFmt w:val="bullet"/>
      <w:lvlText w:val="•"/>
      <w:lvlJc w:val="left"/>
      <w:pPr>
        <w:ind w:left="9032" w:hanging="360"/>
      </w:pPr>
      <w:rPr>
        <w:rFonts w:hint="default"/>
        <w:lang w:val="en-US" w:eastAsia="en-US" w:bidi="ar-SA"/>
      </w:rPr>
    </w:lvl>
  </w:abstractNum>
  <w:abstractNum w:abstractNumId="8">
    <w:nsid w:val="07212A4E"/>
    <w:multiLevelType w:val="multilevel"/>
    <w:tmpl w:val="07212A4E"/>
    <w:lvl w:ilvl="0" w:tentative="0">
      <w:start w:val="6"/>
      <w:numFmt w:val="decimal"/>
      <w:lvlText w:val="%1"/>
      <w:lvlJc w:val="left"/>
      <w:pPr>
        <w:ind w:left="576" w:hanging="576"/>
      </w:pPr>
      <w:rPr>
        <w:rFonts w:hint="default"/>
      </w:rPr>
    </w:lvl>
    <w:lvl w:ilvl="1" w:tentative="0">
      <w:start w:val="2"/>
      <w:numFmt w:val="decimal"/>
      <w:lvlText w:val="%1.%2"/>
      <w:lvlJc w:val="left"/>
      <w:pPr>
        <w:ind w:left="999" w:hanging="576"/>
      </w:pPr>
      <w:rPr>
        <w:rFonts w:hint="default"/>
      </w:rPr>
    </w:lvl>
    <w:lvl w:ilvl="2" w:tentative="0">
      <w:start w:val="1"/>
      <w:numFmt w:val="decimal"/>
      <w:lvlText w:val="%1.%2.%3"/>
      <w:lvlJc w:val="left"/>
      <w:pPr>
        <w:ind w:left="1566" w:hanging="720"/>
      </w:pPr>
      <w:rPr>
        <w:rFonts w:hint="default"/>
      </w:rPr>
    </w:lvl>
    <w:lvl w:ilvl="3" w:tentative="0">
      <w:start w:val="1"/>
      <w:numFmt w:val="decimal"/>
      <w:lvlText w:val="%1.%2.%3.%4"/>
      <w:lvlJc w:val="left"/>
      <w:pPr>
        <w:ind w:left="2349" w:hanging="1080"/>
      </w:pPr>
      <w:rPr>
        <w:rFonts w:hint="default"/>
      </w:rPr>
    </w:lvl>
    <w:lvl w:ilvl="4" w:tentative="0">
      <w:start w:val="1"/>
      <w:numFmt w:val="decimal"/>
      <w:lvlText w:val="%1.%2.%3.%4.%5"/>
      <w:lvlJc w:val="left"/>
      <w:pPr>
        <w:ind w:left="2772" w:hanging="1080"/>
      </w:pPr>
      <w:rPr>
        <w:rFonts w:hint="default"/>
      </w:rPr>
    </w:lvl>
    <w:lvl w:ilvl="5" w:tentative="0">
      <w:start w:val="1"/>
      <w:numFmt w:val="decimal"/>
      <w:lvlText w:val="%1.%2.%3.%4.%5.%6"/>
      <w:lvlJc w:val="left"/>
      <w:pPr>
        <w:ind w:left="3555" w:hanging="1440"/>
      </w:pPr>
      <w:rPr>
        <w:rFonts w:hint="default"/>
      </w:rPr>
    </w:lvl>
    <w:lvl w:ilvl="6" w:tentative="0">
      <w:start w:val="1"/>
      <w:numFmt w:val="decimal"/>
      <w:lvlText w:val="%1.%2.%3.%4.%5.%6.%7"/>
      <w:lvlJc w:val="left"/>
      <w:pPr>
        <w:ind w:left="3978" w:hanging="1440"/>
      </w:pPr>
      <w:rPr>
        <w:rFonts w:hint="default"/>
      </w:rPr>
    </w:lvl>
    <w:lvl w:ilvl="7" w:tentative="0">
      <w:start w:val="1"/>
      <w:numFmt w:val="decimal"/>
      <w:lvlText w:val="%1.%2.%3.%4.%5.%6.%7.%8"/>
      <w:lvlJc w:val="left"/>
      <w:pPr>
        <w:ind w:left="4761" w:hanging="1800"/>
      </w:pPr>
      <w:rPr>
        <w:rFonts w:hint="default"/>
      </w:rPr>
    </w:lvl>
    <w:lvl w:ilvl="8" w:tentative="0">
      <w:start w:val="1"/>
      <w:numFmt w:val="decimal"/>
      <w:lvlText w:val="%1.%2.%3.%4.%5.%6.%7.%8.%9"/>
      <w:lvlJc w:val="left"/>
      <w:pPr>
        <w:ind w:left="5544" w:hanging="2160"/>
      </w:pPr>
      <w:rPr>
        <w:rFonts w:hint="default"/>
      </w:rPr>
    </w:lvl>
  </w:abstractNum>
  <w:abstractNum w:abstractNumId="9">
    <w:nsid w:val="2470EC97"/>
    <w:multiLevelType w:val="multilevel"/>
    <w:tmpl w:val="2470EC97"/>
    <w:lvl w:ilvl="0" w:tentative="0">
      <w:start w:val="8"/>
      <w:numFmt w:val="decimal"/>
      <w:lvlText w:val="%1"/>
      <w:lvlJc w:val="left"/>
      <w:pPr>
        <w:ind w:left="687" w:hanging="560"/>
      </w:pPr>
      <w:rPr>
        <w:rFonts w:hint="default"/>
        <w:lang w:val="en-US" w:eastAsia="en-US" w:bidi="ar-SA"/>
      </w:rPr>
    </w:lvl>
    <w:lvl w:ilvl="1" w:tentative="0">
      <w:start w:val="1"/>
      <w:numFmt w:val="decimal"/>
      <w:lvlText w:val="%1.%2"/>
      <w:lvlJc w:val="left"/>
      <w:pPr>
        <w:ind w:left="687" w:hanging="560"/>
      </w:pPr>
      <w:rPr>
        <w:rFonts w:hint="default" w:ascii="Times New Roman" w:hAnsi="Times New Roman" w:eastAsia="Times New Roman" w:cs="Times New Roman"/>
        <w:b/>
        <w:bCs/>
        <w:spacing w:val="-1"/>
        <w:w w:val="100"/>
        <w:sz w:val="24"/>
        <w:szCs w:val="24"/>
        <w:lang w:val="en-US" w:eastAsia="en-US" w:bidi="ar-SA"/>
      </w:rPr>
    </w:lvl>
    <w:lvl w:ilvl="2" w:tentative="0">
      <w:start w:val="0"/>
      <w:numFmt w:val="bullet"/>
      <w:lvlText w:val="●"/>
      <w:lvlJc w:val="left"/>
      <w:pPr>
        <w:ind w:left="848" w:hanging="360"/>
      </w:pPr>
      <w:rPr>
        <w:rFonts w:hint="default" w:ascii="Arial MT" w:hAnsi="Arial MT" w:eastAsia="Arial MT" w:cs="Arial MT"/>
        <w:w w:val="60"/>
        <w:sz w:val="24"/>
        <w:szCs w:val="24"/>
        <w:lang w:val="en-US" w:eastAsia="en-US" w:bidi="ar-SA"/>
      </w:rPr>
    </w:lvl>
    <w:lvl w:ilvl="3" w:tentative="0">
      <w:start w:val="0"/>
      <w:numFmt w:val="bullet"/>
      <w:lvlText w:val="•"/>
      <w:lvlJc w:val="left"/>
      <w:pPr>
        <w:ind w:left="3075" w:hanging="360"/>
      </w:pPr>
      <w:rPr>
        <w:rFonts w:hint="default"/>
        <w:lang w:val="en-US" w:eastAsia="en-US" w:bidi="ar-SA"/>
      </w:rPr>
    </w:lvl>
    <w:lvl w:ilvl="4" w:tentative="0">
      <w:start w:val="0"/>
      <w:numFmt w:val="bullet"/>
      <w:lvlText w:val="•"/>
      <w:lvlJc w:val="left"/>
      <w:pPr>
        <w:ind w:left="4193" w:hanging="360"/>
      </w:pPr>
      <w:rPr>
        <w:rFonts w:hint="default"/>
        <w:lang w:val="en-US" w:eastAsia="en-US" w:bidi="ar-SA"/>
      </w:rPr>
    </w:lvl>
    <w:lvl w:ilvl="5" w:tentative="0">
      <w:start w:val="0"/>
      <w:numFmt w:val="bullet"/>
      <w:lvlText w:val="•"/>
      <w:lvlJc w:val="left"/>
      <w:pPr>
        <w:ind w:left="5311" w:hanging="360"/>
      </w:pPr>
      <w:rPr>
        <w:rFonts w:hint="default"/>
        <w:lang w:val="en-US" w:eastAsia="en-US" w:bidi="ar-SA"/>
      </w:rPr>
    </w:lvl>
    <w:lvl w:ilvl="6" w:tentative="0">
      <w:start w:val="0"/>
      <w:numFmt w:val="bullet"/>
      <w:lvlText w:val="•"/>
      <w:lvlJc w:val="left"/>
      <w:pPr>
        <w:ind w:left="6428" w:hanging="360"/>
      </w:pPr>
      <w:rPr>
        <w:rFonts w:hint="default"/>
        <w:lang w:val="en-US" w:eastAsia="en-US" w:bidi="ar-SA"/>
      </w:rPr>
    </w:lvl>
    <w:lvl w:ilvl="7" w:tentative="0">
      <w:start w:val="0"/>
      <w:numFmt w:val="bullet"/>
      <w:lvlText w:val="•"/>
      <w:lvlJc w:val="left"/>
      <w:pPr>
        <w:ind w:left="7546" w:hanging="360"/>
      </w:pPr>
      <w:rPr>
        <w:rFonts w:hint="default"/>
        <w:lang w:val="en-US" w:eastAsia="en-US" w:bidi="ar-SA"/>
      </w:rPr>
    </w:lvl>
    <w:lvl w:ilvl="8" w:tentative="0">
      <w:start w:val="0"/>
      <w:numFmt w:val="bullet"/>
      <w:lvlText w:val="•"/>
      <w:lvlJc w:val="left"/>
      <w:pPr>
        <w:ind w:left="8664" w:hanging="360"/>
      </w:pPr>
      <w:rPr>
        <w:rFonts w:hint="default"/>
        <w:lang w:val="en-US" w:eastAsia="en-US" w:bidi="ar-SA"/>
      </w:rPr>
    </w:lvl>
  </w:abstractNum>
  <w:abstractNum w:abstractNumId="10">
    <w:nsid w:val="25B654F3"/>
    <w:multiLevelType w:val="multilevel"/>
    <w:tmpl w:val="25B654F3"/>
    <w:lvl w:ilvl="0" w:tentative="0">
      <w:start w:val="8"/>
      <w:numFmt w:val="decimal"/>
      <w:lvlText w:val="%1"/>
      <w:lvlJc w:val="left"/>
      <w:pPr>
        <w:ind w:left="1634" w:hanging="420"/>
      </w:pPr>
      <w:rPr>
        <w:rFonts w:hint="default"/>
        <w:lang w:val="en-US" w:eastAsia="en-US" w:bidi="ar-SA"/>
      </w:rPr>
    </w:lvl>
    <w:lvl w:ilvl="1" w:tentative="0">
      <w:start w:val="1"/>
      <w:numFmt w:val="decimal"/>
      <w:lvlText w:val="%1.%2"/>
      <w:lvlJc w:val="left"/>
      <w:pPr>
        <w:ind w:left="1634" w:hanging="42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492" w:hanging="420"/>
      </w:pPr>
      <w:rPr>
        <w:rFonts w:hint="default"/>
        <w:lang w:val="en-US" w:eastAsia="en-US" w:bidi="ar-SA"/>
      </w:rPr>
    </w:lvl>
    <w:lvl w:ilvl="3" w:tentative="0">
      <w:start w:val="0"/>
      <w:numFmt w:val="bullet"/>
      <w:lvlText w:val="•"/>
      <w:lvlJc w:val="left"/>
      <w:pPr>
        <w:ind w:left="4418" w:hanging="420"/>
      </w:pPr>
      <w:rPr>
        <w:rFonts w:hint="default"/>
        <w:lang w:val="en-US" w:eastAsia="en-US" w:bidi="ar-SA"/>
      </w:rPr>
    </w:lvl>
    <w:lvl w:ilvl="4" w:tentative="0">
      <w:start w:val="0"/>
      <w:numFmt w:val="bullet"/>
      <w:lvlText w:val="•"/>
      <w:lvlJc w:val="left"/>
      <w:pPr>
        <w:ind w:left="5344" w:hanging="420"/>
      </w:pPr>
      <w:rPr>
        <w:rFonts w:hint="default"/>
        <w:lang w:val="en-US" w:eastAsia="en-US" w:bidi="ar-SA"/>
      </w:rPr>
    </w:lvl>
    <w:lvl w:ilvl="5" w:tentative="0">
      <w:start w:val="0"/>
      <w:numFmt w:val="bullet"/>
      <w:lvlText w:val="•"/>
      <w:lvlJc w:val="left"/>
      <w:pPr>
        <w:ind w:left="6270" w:hanging="420"/>
      </w:pPr>
      <w:rPr>
        <w:rFonts w:hint="default"/>
        <w:lang w:val="en-US" w:eastAsia="en-US" w:bidi="ar-SA"/>
      </w:rPr>
    </w:lvl>
    <w:lvl w:ilvl="6" w:tentative="0">
      <w:start w:val="0"/>
      <w:numFmt w:val="bullet"/>
      <w:lvlText w:val="•"/>
      <w:lvlJc w:val="left"/>
      <w:pPr>
        <w:ind w:left="7196" w:hanging="420"/>
      </w:pPr>
      <w:rPr>
        <w:rFonts w:hint="default"/>
        <w:lang w:val="en-US" w:eastAsia="en-US" w:bidi="ar-SA"/>
      </w:rPr>
    </w:lvl>
    <w:lvl w:ilvl="7" w:tentative="0">
      <w:start w:val="0"/>
      <w:numFmt w:val="bullet"/>
      <w:lvlText w:val="•"/>
      <w:lvlJc w:val="left"/>
      <w:pPr>
        <w:ind w:left="8122" w:hanging="420"/>
      </w:pPr>
      <w:rPr>
        <w:rFonts w:hint="default"/>
        <w:lang w:val="en-US" w:eastAsia="en-US" w:bidi="ar-SA"/>
      </w:rPr>
    </w:lvl>
    <w:lvl w:ilvl="8" w:tentative="0">
      <w:start w:val="0"/>
      <w:numFmt w:val="bullet"/>
      <w:lvlText w:val="•"/>
      <w:lvlJc w:val="left"/>
      <w:pPr>
        <w:ind w:left="9048" w:hanging="420"/>
      </w:pPr>
      <w:rPr>
        <w:rFonts w:hint="default"/>
        <w:lang w:val="en-US" w:eastAsia="en-US" w:bidi="ar-SA"/>
      </w:rPr>
    </w:lvl>
  </w:abstractNum>
  <w:abstractNum w:abstractNumId="11">
    <w:nsid w:val="2A8F537B"/>
    <w:multiLevelType w:val="multilevel"/>
    <w:tmpl w:val="2A8F537B"/>
    <w:lvl w:ilvl="0" w:tentative="0">
      <w:start w:val="0"/>
      <w:numFmt w:val="bullet"/>
      <w:lvlText w:val="●"/>
      <w:lvlJc w:val="left"/>
      <w:pPr>
        <w:ind w:left="848" w:hanging="360"/>
      </w:pPr>
      <w:rPr>
        <w:rFonts w:hint="default" w:ascii="Arial MT" w:hAnsi="Arial MT" w:eastAsia="Arial MT" w:cs="Arial MT"/>
        <w:w w:val="60"/>
        <w:sz w:val="24"/>
        <w:szCs w:val="24"/>
        <w:lang w:val="en-US" w:eastAsia="en-US" w:bidi="ar-SA"/>
      </w:rPr>
    </w:lvl>
    <w:lvl w:ilvl="1" w:tentative="0">
      <w:start w:val="0"/>
      <w:numFmt w:val="bullet"/>
      <w:lvlText w:val="•"/>
      <w:lvlJc w:val="left"/>
      <w:pPr>
        <w:ind w:left="1846" w:hanging="360"/>
      </w:pPr>
      <w:rPr>
        <w:rFonts w:hint="default"/>
        <w:lang w:val="en-US" w:eastAsia="en-US" w:bidi="ar-SA"/>
      </w:rPr>
    </w:lvl>
    <w:lvl w:ilvl="2" w:tentative="0">
      <w:start w:val="0"/>
      <w:numFmt w:val="bullet"/>
      <w:lvlText w:val="•"/>
      <w:lvlJc w:val="left"/>
      <w:pPr>
        <w:ind w:left="2852" w:hanging="360"/>
      </w:pPr>
      <w:rPr>
        <w:rFonts w:hint="default"/>
        <w:lang w:val="en-US" w:eastAsia="en-US" w:bidi="ar-SA"/>
      </w:rPr>
    </w:lvl>
    <w:lvl w:ilvl="3" w:tentative="0">
      <w:start w:val="0"/>
      <w:numFmt w:val="bullet"/>
      <w:lvlText w:val="•"/>
      <w:lvlJc w:val="left"/>
      <w:pPr>
        <w:ind w:left="3858" w:hanging="360"/>
      </w:pPr>
      <w:rPr>
        <w:rFonts w:hint="default"/>
        <w:lang w:val="en-US" w:eastAsia="en-US" w:bidi="ar-SA"/>
      </w:rPr>
    </w:lvl>
    <w:lvl w:ilvl="4" w:tentative="0">
      <w:start w:val="0"/>
      <w:numFmt w:val="bullet"/>
      <w:lvlText w:val="•"/>
      <w:lvlJc w:val="left"/>
      <w:pPr>
        <w:ind w:left="4864" w:hanging="360"/>
      </w:pPr>
      <w:rPr>
        <w:rFonts w:hint="default"/>
        <w:lang w:val="en-US" w:eastAsia="en-US" w:bidi="ar-SA"/>
      </w:rPr>
    </w:lvl>
    <w:lvl w:ilvl="5" w:tentative="0">
      <w:start w:val="0"/>
      <w:numFmt w:val="bullet"/>
      <w:lvlText w:val="•"/>
      <w:lvlJc w:val="left"/>
      <w:pPr>
        <w:ind w:left="5870" w:hanging="360"/>
      </w:pPr>
      <w:rPr>
        <w:rFonts w:hint="default"/>
        <w:lang w:val="en-US" w:eastAsia="en-US" w:bidi="ar-SA"/>
      </w:rPr>
    </w:lvl>
    <w:lvl w:ilvl="6" w:tentative="0">
      <w:start w:val="0"/>
      <w:numFmt w:val="bullet"/>
      <w:lvlText w:val="•"/>
      <w:lvlJc w:val="left"/>
      <w:pPr>
        <w:ind w:left="6876" w:hanging="360"/>
      </w:pPr>
      <w:rPr>
        <w:rFonts w:hint="default"/>
        <w:lang w:val="en-US" w:eastAsia="en-US" w:bidi="ar-SA"/>
      </w:rPr>
    </w:lvl>
    <w:lvl w:ilvl="7" w:tentative="0">
      <w:start w:val="0"/>
      <w:numFmt w:val="bullet"/>
      <w:lvlText w:val="•"/>
      <w:lvlJc w:val="left"/>
      <w:pPr>
        <w:ind w:left="7882" w:hanging="360"/>
      </w:pPr>
      <w:rPr>
        <w:rFonts w:hint="default"/>
        <w:lang w:val="en-US" w:eastAsia="en-US" w:bidi="ar-SA"/>
      </w:rPr>
    </w:lvl>
    <w:lvl w:ilvl="8" w:tentative="0">
      <w:start w:val="0"/>
      <w:numFmt w:val="bullet"/>
      <w:lvlText w:val="•"/>
      <w:lvlJc w:val="left"/>
      <w:pPr>
        <w:ind w:left="8888" w:hanging="360"/>
      </w:pPr>
      <w:rPr>
        <w:rFonts w:hint="default"/>
        <w:lang w:val="en-US" w:eastAsia="en-US" w:bidi="ar-SA"/>
      </w:rPr>
    </w:lvl>
  </w:abstractNum>
  <w:abstractNum w:abstractNumId="12">
    <w:nsid w:val="59ADCABA"/>
    <w:multiLevelType w:val="multilevel"/>
    <w:tmpl w:val="59ADCABA"/>
    <w:lvl w:ilvl="0" w:tentative="0">
      <w:start w:val="3"/>
      <w:numFmt w:val="decimal"/>
      <w:lvlText w:val="%1"/>
      <w:lvlJc w:val="left"/>
      <w:pPr>
        <w:ind w:left="1345" w:hanging="360"/>
      </w:pPr>
      <w:rPr>
        <w:rFonts w:hint="default"/>
        <w:lang w:val="en-US" w:eastAsia="en-US" w:bidi="ar-SA"/>
      </w:rPr>
    </w:lvl>
    <w:lvl w:ilvl="1" w:tentative="0">
      <w:start w:val="1"/>
      <w:numFmt w:val="decimal"/>
      <w:lvlText w:val="%1.%2"/>
      <w:lvlJc w:val="left"/>
      <w:pPr>
        <w:ind w:left="1345"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252" w:hanging="360"/>
      </w:pPr>
      <w:rPr>
        <w:rFonts w:hint="default"/>
        <w:lang w:val="en-US" w:eastAsia="en-US" w:bidi="ar-SA"/>
      </w:rPr>
    </w:lvl>
    <w:lvl w:ilvl="3" w:tentative="0">
      <w:start w:val="0"/>
      <w:numFmt w:val="bullet"/>
      <w:lvlText w:val="•"/>
      <w:lvlJc w:val="left"/>
      <w:pPr>
        <w:ind w:left="4208" w:hanging="360"/>
      </w:pPr>
      <w:rPr>
        <w:rFonts w:hint="default"/>
        <w:lang w:val="en-US" w:eastAsia="en-US" w:bidi="ar-SA"/>
      </w:rPr>
    </w:lvl>
    <w:lvl w:ilvl="4" w:tentative="0">
      <w:start w:val="0"/>
      <w:numFmt w:val="bullet"/>
      <w:lvlText w:val="•"/>
      <w:lvlJc w:val="left"/>
      <w:pPr>
        <w:ind w:left="5164"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076" w:hanging="360"/>
      </w:pPr>
      <w:rPr>
        <w:rFonts w:hint="default"/>
        <w:lang w:val="en-US" w:eastAsia="en-US" w:bidi="ar-SA"/>
      </w:rPr>
    </w:lvl>
    <w:lvl w:ilvl="7" w:tentative="0">
      <w:start w:val="0"/>
      <w:numFmt w:val="bullet"/>
      <w:lvlText w:val="•"/>
      <w:lvlJc w:val="left"/>
      <w:pPr>
        <w:ind w:left="8032" w:hanging="360"/>
      </w:pPr>
      <w:rPr>
        <w:rFonts w:hint="default"/>
        <w:lang w:val="en-US" w:eastAsia="en-US" w:bidi="ar-SA"/>
      </w:rPr>
    </w:lvl>
    <w:lvl w:ilvl="8" w:tentative="0">
      <w:start w:val="0"/>
      <w:numFmt w:val="bullet"/>
      <w:lvlText w:val="•"/>
      <w:lvlJc w:val="left"/>
      <w:pPr>
        <w:ind w:left="8988" w:hanging="360"/>
      </w:pPr>
      <w:rPr>
        <w:rFonts w:hint="default"/>
        <w:lang w:val="en-US" w:eastAsia="en-US" w:bidi="ar-SA"/>
      </w:rPr>
    </w:lvl>
  </w:abstractNum>
  <w:abstractNum w:abstractNumId="13">
    <w:nsid w:val="5A241D34"/>
    <w:multiLevelType w:val="multilevel"/>
    <w:tmpl w:val="5A241D34"/>
    <w:lvl w:ilvl="0" w:tentative="0">
      <w:start w:val="4"/>
      <w:numFmt w:val="decimal"/>
      <w:lvlText w:val="%1"/>
      <w:lvlJc w:val="left"/>
      <w:pPr>
        <w:ind w:left="1477" w:hanging="630"/>
      </w:pPr>
      <w:rPr>
        <w:rFonts w:hint="default"/>
        <w:lang w:val="en-US" w:eastAsia="en-US" w:bidi="ar-SA"/>
      </w:rPr>
    </w:lvl>
    <w:lvl w:ilvl="1" w:tentative="0">
      <w:start w:val="3"/>
      <w:numFmt w:val="decimal"/>
      <w:lvlText w:val="%1.%2"/>
      <w:lvlJc w:val="left"/>
      <w:pPr>
        <w:ind w:left="1477" w:hanging="630"/>
      </w:pPr>
      <w:rPr>
        <w:rFonts w:hint="default"/>
        <w:lang w:val="en-US" w:eastAsia="en-US" w:bidi="ar-SA"/>
      </w:rPr>
    </w:lvl>
    <w:lvl w:ilvl="2" w:tentative="0">
      <w:start w:val="1"/>
      <w:numFmt w:val="decimal"/>
      <w:lvlText w:val="%1.%2.%3"/>
      <w:lvlJc w:val="left"/>
      <w:pPr>
        <w:ind w:left="1477" w:hanging="630"/>
      </w:pPr>
      <w:rPr>
        <w:rFonts w:hint="default" w:ascii="Times New Roman" w:hAnsi="Times New Roman" w:eastAsia="Times New Roman" w:cs="Times New Roman"/>
        <w:b/>
        <w:bCs/>
        <w:spacing w:val="-1"/>
        <w:w w:val="100"/>
        <w:sz w:val="28"/>
        <w:szCs w:val="28"/>
        <w:lang w:val="en-US" w:eastAsia="en-US" w:bidi="ar-SA"/>
      </w:rPr>
    </w:lvl>
    <w:lvl w:ilvl="3" w:tentative="0">
      <w:start w:val="0"/>
      <w:numFmt w:val="bullet"/>
      <w:lvlText w:val="•"/>
      <w:lvlJc w:val="left"/>
      <w:pPr>
        <w:ind w:left="4306" w:hanging="630"/>
      </w:pPr>
      <w:rPr>
        <w:rFonts w:hint="default"/>
        <w:lang w:val="en-US" w:eastAsia="en-US" w:bidi="ar-SA"/>
      </w:rPr>
    </w:lvl>
    <w:lvl w:ilvl="4" w:tentative="0">
      <w:start w:val="0"/>
      <w:numFmt w:val="bullet"/>
      <w:lvlText w:val="•"/>
      <w:lvlJc w:val="left"/>
      <w:pPr>
        <w:ind w:left="5248" w:hanging="630"/>
      </w:pPr>
      <w:rPr>
        <w:rFonts w:hint="default"/>
        <w:lang w:val="en-US" w:eastAsia="en-US" w:bidi="ar-SA"/>
      </w:rPr>
    </w:lvl>
    <w:lvl w:ilvl="5" w:tentative="0">
      <w:start w:val="0"/>
      <w:numFmt w:val="bullet"/>
      <w:lvlText w:val="•"/>
      <w:lvlJc w:val="left"/>
      <w:pPr>
        <w:ind w:left="6190" w:hanging="630"/>
      </w:pPr>
      <w:rPr>
        <w:rFonts w:hint="default"/>
        <w:lang w:val="en-US" w:eastAsia="en-US" w:bidi="ar-SA"/>
      </w:rPr>
    </w:lvl>
    <w:lvl w:ilvl="6" w:tentative="0">
      <w:start w:val="0"/>
      <w:numFmt w:val="bullet"/>
      <w:lvlText w:val="•"/>
      <w:lvlJc w:val="left"/>
      <w:pPr>
        <w:ind w:left="7132" w:hanging="630"/>
      </w:pPr>
      <w:rPr>
        <w:rFonts w:hint="default"/>
        <w:lang w:val="en-US" w:eastAsia="en-US" w:bidi="ar-SA"/>
      </w:rPr>
    </w:lvl>
    <w:lvl w:ilvl="7" w:tentative="0">
      <w:start w:val="0"/>
      <w:numFmt w:val="bullet"/>
      <w:lvlText w:val="•"/>
      <w:lvlJc w:val="left"/>
      <w:pPr>
        <w:ind w:left="8074" w:hanging="630"/>
      </w:pPr>
      <w:rPr>
        <w:rFonts w:hint="default"/>
        <w:lang w:val="en-US" w:eastAsia="en-US" w:bidi="ar-SA"/>
      </w:rPr>
    </w:lvl>
    <w:lvl w:ilvl="8" w:tentative="0">
      <w:start w:val="0"/>
      <w:numFmt w:val="bullet"/>
      <w:lvlText w:val="•"/>
      <w:lvlJc w:val="left"/>
      <w:pPr>
        <w:ind w:left="9016" w:hanging="630"/>
      </w:pPr>
      <w:rPr>
        <w:rFonts w:hint="default"/>
        <w:lang w:val="en-US" w:eastAsia="en-US" w:bidi="ar-SA"/>
      </w:rPr>
    </w:lvl>
  </w:abstractNum>
  <w:abstractNum w:abstractNumId="14">
    <w:nsid w:val="72183CF9"/>
    <w:multiLevelType w:val="multilevel"/>
    <w:tmpl w:val="72183CF9"/>
    <w:lvl w:ilvl="0" w:tentative="0">
      <w:start w:val="1"/>
      <w:numFmt w:val="decimal"/>
      <w:lvlText w:val="%1"/>
      <w:lvlJc w:val="left"/>
      <w:pPr>
        <w:ind w:left="1012" w:hanging="630"/>
      </w:pPr>
      <w:rPr>
        <w:rFonts w:hint="default"/>
        <w:lang w:val="en-US" w:eastAsia="en-US" w:bidi="ar-SA"/>
      </w:rPr>
    </w:lvl>
    <w:lvl w:ilvl="1" w:tentative="0">
      <w:start w:val="1"/>
      <w:numFmt w:val="decimal"/>
      <w:lvlText w:val="%1.%2"/>
      <w:lvlJc w:val="left"/>
      <w:pPr>
        <w:ind w:left="1012" w:hanging="630"/>
        <w:jc w:val="right"/>
      </w:pPr>
      <w:rPr>
        <w:rFonts w:hint="default"/>
        <w:b/>
        <w:bCs/>
        <w:spacing w:val="-1"/>
        <w:w w:val="100"/>
        <w:lang w:val="en-US" w:eastAsia="en-US" w:bidi="ar-SA"/>
      </w:rPr>
    </w:lvl>
    <w:lvl w:ilvl="2" w:tentative="0">
      <w:start w:val="1"/>
      <w:numFmt w:val="decimal"/>
      <w:lvlText w:val="%3."/>
      <w:lvlJc w:val="left"/>
      <w:pPr>
        <w:ind w:left="1058" w:hanging="211"/>
      </w:pPr>
      <w:rPr>
        <w:rFonts w:hint="default"/>
        <w:b/>
        <w:bCs/>
        <w:spacing w:val="-1"/>
        <w:w w:val="100"/>
        <w:lang w:val="en-US" w:eastAsia="en-US" w:bidi="ar-SA"/>
      </w:rPr>
    </w:lvl>
    <w:lvl w:ilvl="3" w:tentative="0">
      <w:start w:val="1"/>
      <w:numFmt w:val="decimal"/>
      <w:lvlText w:val="%3.%4"/>
      <w:lvlJc w:val="left"/>
      <w:pPr>
        <w:ind w:left="1407" w:hanging="560"/>
      </w:pPr>
      <w:rPr>
        <w:rFonts w:hint="default" w:ascii="Times New Roman" w:hAnsi="Times New Roman" w:eastAsia="Times New Roman" w:cs="Times New Roman"/>
        <w:b/>
        <w:bCs/>
        <w:spacing w:val="-1"/>
        <w:w w:val="100"/>
        <w:sz w:val="28"/>
        <w:szCs w:val="28"/>
        <w:lang w:val="en-US" w:eastAsia="en-US" w:bidi="ar-SA"/>
      </w:rPr>
    </w:lvl>
    <w:lvl w:ilvl="4" w:tentative="0">
      <w:start w:val="1"/>
      <w:numFmt w:val="decimal"/>
      <w:lvlText w:val="%5."/>
      <w:lvlJc w:val="left"/>
      <w:pPr>
        <w:ind w:left="1313" w:hanging="181"/>
      </w:pPr>
      <w:rPr>
        <w:rFonts w:ascii="Times New Roman" w:hAnsi="Times New Roman" w:eastAsia="Times New Roman" w:cs="Times New Roman"/>
        <w:w w:val="100"/>
        <w:sz w:val="22"/>
        <w:szCs w:val="22"/>
        <w:lang w:val="en-US" w:eastAsia="en-US" w:bidi="ar-SA"/>
      </w:rPr>
    </w:lvl>
    <w:lvl w:ilvl="5" w:tentative="0">
      <w:start w:val="0"/>
      <w:numFmt w:val="bullet"/>
      <w:lvlText w:val="•"/>
      <w:lvlJc w:val="left"/>
      <w:pPr>
        <w:ind w:left="1946" w:hanging="181"/>
      </w:pPr>
      <w:rPr>
        <w:rFonts w:hint="default"/>
        <w:lang w:val="en-US" w:eastAsia="en-US" w:bidi="ar-SA"/>
      </w:rPr>
    </w:lvl>
    <w:lvl w:ilvl="6" w:tentative="0">
      <w:start w:val="0"/>
      <w:numFmt w:val="bullet"/>
      <w:lvlText w:val="•"/>
      <w:lvlJc w:val="left"/>
      <w:pPr>
        <w:ind w:left="2219" w:hanging="181"/>
      </w:pPr>
      <w:rPr>
        <w:rFonts w:hint="default"/>
        <w:lang w:val="en-US" w:eastAsia="en-US" w:bidi="ar-SA"/>
      </w:rPr>
    </w:lvl>
    <w:lvl w:ilvl="7" w:tentative="0">
      <w:start w:val="0"/>
      <w:numFmt w:val="bullet"/>
      <w:lvlText w:val="•"/>
      <w:lvlJc w:val="left"/>
      <w:pPr>
        <w:ind w:left="2492" w:hanging="181"/>
      </w:pPr>
      <w:rPr>
        <w:rFonts w:hint="default"/>
        <w:lang w:val="en-US" w:eastAsia="en-US" w:bidi="ar-SA"/>
      </w:rPr>
    </w:lvl>
    <w:lvl w:ilvl="8" w:tentative="0">
      <w:start w:val="0"/>
      <w:numFmt w:val="bullet"/>
      <w:lvlText w:val="•"/>
      <w:lvlJc w:val="left"/>
      <w:pPr>
        <w:ind w:left="2766" w:hanging="181"/>
      </w:pPr>
      <w:rPr>
        <w:rFonts w:hint="default"/>
        <w:lang w:val="en-US" w:eastAsia="en-US" w:bidi="ar-SA"/>
      </w:rPr>
    </w:lvl>
  </w:abstractNum>
  <w:num w:numId="1">
    <w:abstractNumId w:val="5"/>
  </w:num>
  <w:num w:numId="2">
    <w:abstractNumId w:val="4"/>
  </w:num>
  <w:num w:numId="3">
    <w:abstractNumId w:val="12"/>
  </w:num>
  <w:num w:numId="4">
    <w:abstractNumId w:val="2"/>
  </w:num>
  <w:num w:numId="5">
    <w:abstractNumId w:val="1"/>
  </w:num>
  <w:num w:numId="6">
    <w:abstractNumId w:val="7"/>
  </w:num>
  <w:num w:numId="7">
    <w:abstractNumId w:val="10"/>
  </w:num>
  <w:num w:numId="8">
    <w:abstractNumId w:val="14"/>
  </w:num>
  <w:num w:numId="9">
    <w:abstractNumId w:val="6"/>
  </w:num>
  <w:num w:numId="10">
    <w:abstractNumId w:val="0"/>
  </w:num>
  <w:num w:numId="11">
    <w:abstractNumId w:val="11"/>
  </w:num>
  <w:num w:numId="12">
    <w:abstractNumId w:val="13"/>
  </w:num>
  <w:num w:numId="13">
    <w:abstractNumId w:val="3"/>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4"/>
  </w:compat>
  <w:rsids>
    <w:rsidRoot w:val="002809A0"/>
    <w:rsid w:val="00000D18"/>
    <w:rsid w:val="000060D1"/>
    <w:rsid w:val="0001503E"/>
    <w:rsid w:val="00054FF9"/>
    <w:rsid w:val="000566B2"/>
    <w:rsid w:val="00065111"/>
    <w:rsid w:val="000D05CC"/>
    <w:rsid w:val="000E3426"/>
    <w:rsid w:val="00112792"/>
    <w:rsid w:val="00114126"/>
    <w:rsid w:val="002131CA"/>
    <w:rsid w:val="002420C6"/>
    <w:rsid w:val="00242718"/>
    <w:rsid w:val="00263145"/>
    <w:rsid w:val="002809A0"/>
    <w:rsid w:val="002965AB"/>
    <w:rsid w:val="002A2674"/>
    <w:rsid w:val="002C28D6"/>
    <w:rsid w:val="002F5D8A"/>
    <w:rsid w:val="003074C1"/>
    <w:rsid w:val="00320D8F"/>
    <w:rsid w:val="00387527"/>
    <w:rsid w:val="003972F0"/>
    <w:rsid w:val="003C7A58"/>
    <w:rsid w:val="00455930"/>
    <w:rsid w:val="004661FC"/>
    <w:rsid w:val="00511FC7"/>
    <w:rsid w:val="00516231"/>
    <w:rsid w:val="005369E1"/>
    <w:rsid w:val="00547B91"/>
    <w:rsid w:val="005C2349"/>
    <w:rsid w:val="006A18E7"/>
    <w:rsid w:val="0074099A"/>
    <w:rsid w:val="00852F4E"/>
    <w:rsid w:val="00853FB6"/>
    <w:rsid w:val="00866CD1"/>
    <w:rsid w:val="00874D3B"/>
    <w:rsid w:val="008C015C"/>
    <w:rsid w:val="008D2285"/>
    <w:rsid w:val="008E5BAD"/>
    <w:rsid w:val="008E5E2D"/>
    <w:rsid w:val="00971D89"/>
    <w:rsid w:val="00991EC2"/>
    <w:rsid w:val="009C079F"/>
    <w:rsid w:val="00A12F55"/>
    <w:rsid w:val="00AA47A1"/>
    <w:rsid w:val="00B230CB"/>
    <w:rsid w:val="00B335A5"/>
    <w:rsid w:val="00B510B2"/>
    <w:rsid w:val="00B81A73"/>
    <w:rsid w:val="00BA0C44"/>
    <w:rsid w:val="00BB64F2"/>
    <w:rsid w:val="00BF6908"/>
    <w:rsid w:val="00C50412"/>
    <w:rsid w:val="00C65C8B"/>
    <w:rsid w:val="00C8137F"/>
    <w:rsid w:val="00C943A5"/>
    <w:rsid w:val="00CB7891"/>
    <w:rsid w:val="00CD75E9"/>
    <w:rsid w:val="00CE18B7"/>
    <w:rsid w:val="00DE4F46"/>
    <w:rsid w:val="00DF1405"/>
    <w:rsid w:val="00E038C1"/>
    <w:rsid w:val="00E50C94"/>
    <w:rsid w:val="00E81ACA"/>
    <w:rsid w:val="00E9283F"/>
    <w:rsid w:val="00EA0E07"/>
    <w:rsid w:val="00F30C78"/>
    <w:rsid w:val="00F9021F"/>
    <w:rsid w:val="00F914AB"/>
    <w:rsid w:val="00FF092D"/>
    <w:rsid w:val="00FF5464"/>
    <w:rsid w:val="00FF6843"/>
    <w:rsid w:val="08F82D64"/>
    <w:rsid w:val="0BAC0E7C"/>
    <w:rsid w:val="174330F3"/>
    <w:rsid w:val="1F9E6F2C"/>
    <w:rsid w:val="207B484E"/>
    <w:rsid w:val="20AD2DAB"/>
    <w:rsid w:val="28105ECB"/>
    <w:rsid w:val="31F80989"/>
    <w:rsid w:val="346C3C91"/>
    <w:rsid w:val="373950A9"/>
    <w:rsid w:val="3A1A3ADB"/>
    <w:rsid w:val="3E83729F"/>
    <w:rsid w:val="46626485"/>
    <w:rsid w:val="47862D65"/>
    <w:rsid w:val="48082BAA"/>
    <w:rsid w:val="4BC41E03"/>
    <w:rsid w:val="4DB33B45"/>
    <w:rsid w:val="51836458"/>
    <w:rsid w:val="54DD7AC9"/>
    <w:rsid w:val="5531239C"/>
    <w:rsid w:val="56E839F1"/>
    <w:rsid w:val="58CA0D06"/>
    <w:rsid w:val="60DA106F"/>
    <w:rsid w:val="65E826C0"/>
    <w:rsid w:val="6A961A6F"/>
    <w:rsid w:val="6F815400"/>
    <w:rsid w:val="72432C23"/>
    <w:rsid w:val="72DB18FF"/>
    <w:rsid w:val="7AD54B92"/>
    <w:rsid w:val="7EEB796D"/>
    <w:rsid w:val="7F9D1C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13"/>
      <w:ind w:left="670"/>
      <w:jc w:val="center"/>
      <w:outlineLvl w:val="0"/>
    </w:pPr>
    <w:rPr>
      <w:b/>
      <w:bCs/>
      <w:sz w:val="32"/>
      <w:szCs w:val="32"/>
    </w:rPr>
  </w:style>
  <w:style w:type="paragraph" w:styleId="3">
    <w:name w:val="heading 2"/>
    <w:basedOn w:val="1"/>
    <w:link w:val="22"/>
    <w:qFormat/>
    <w:uiPriority w:val="1"/>
    <w:pPr>
      <w:ind w:left="847"/>
      <w:outlineLvl w:val="1"/>
    </w:pPr>
    <w:rPr>
      <w:b/>
      <w:bCs/>
      <w:sz w:val="28"/>
      <w:szCs w:val="28"/>
    </w:rPr>
  </w:style>
  <w:style w:type="paragraph" w:styleId="4">
    <w:name w:val="heading 3"/>
    <w:basedOn w:val="1"/>
    <w:qFormat/>
    <w:uiPriority w:val="1"/>
    <w:pPr>
      <w:spacing w:before="10"/>
      <w:ind w:left="20"/>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23"/>
    <w:qFormat/>
    <w:uiPriority w:val="1"/>
    <w:rPr>
      <w:sz w:val="24"/>
      <w:szCs w:val="24"/>
    </w:rPr>
  </w:style>
  <w:style w:type="paragraph" w:styleId="8">
    <w:name w:val="footer"/>
    <w:basedOn w:val="1"/>
    <w:link w:val="24"/>
    <w:qFormat/>
    <w:uiPriority w:val="99"/>
    <w:pPr>
      <w:tabs>
        <w:tab w:val="center" w:pos="4153"/>
        <w:tab w:val="right" w:pos="8306"/>
      </w:tabs>
      <w:snapToGrid w:val="0"/>
    </w:pPr>
    <w:rPr>
      <w:sz w:val="18"/>
      <w:szCs w:val="18"/>
    </w:rPr>
  </w:style>
  <w:style w:type="paragraph" w:styleId="9">
    <w:name w:val="header"/>
    <w:basedOn w:val="1"/>
    <w:link w:val="25"/>
    <w:qFormat/>
    <w:uiPriority w:val="99"/>
    <w:pPr>
      <w:tabs>
        <w:tab w:val="center" w:pos="4153"/>
        <w:tab w:val="right" w:pos="8306"/>
      </w:tabs>
      <w:snapToGrid w:val="0"/>
    </w:pPr>
    <w:rPr>
      <w:sz w:val="18"/>
      <w:szCs w:val="18"/>
    </w:rPr>
  </w:style>
  <w:style w:type="paragraph" w:styleId="10">
    <w:name w:val="Title"/>
    <w:basedOn w:val="1"/>
    <w:qFormat/>
    <w:uiPriority w:val="1"/>
    <w:pPr>
      <w:spacing w:before="69"/>
      <w:ind w:left="279" w:right="911"/>
      <w:jc w:val="center"/>
    </w:pPr>
    <w:rPr>
      <w:b/>
      <w:bCs/>
      <w:sz w:val="44"/>
      <w:szCs w:val="44"/>
    </w:rPr>
  </w:style>
  <w:style w:type="paragraph" w:styleId="11">
    <w:name w:val="toc 1"/>
    <w:basedOn w:val="1"/>
    <w:qFormat/>
    <w:uiPriority w:val="1"/>
    <w:pPr>
      <w:spacing w:before="326"/>
      <w:ind w:left="290"/>
    </w:pPr>
    <w:rPr>
      <w:b/>
      <w:bCs/>
      <w:sz w:val="28"/>
      <w:szCs w:val="28"/>
    </w:rPr>
  </w:style>
  <w:style w:type="paragraph" w:styleId="12">
    <w:name w:val="toc 2"/>
    <w:basedOn w:val="1"/>
    <w:qFormat/>
    <w:uiPriority w:val="1"/>
    <w:pPr>
      <w:spacing w:before="65"/>
      <w:ind w:left="305"/>
    </w:pPr>
    <w:rPr>
      <w:b/>
      <w:bCs/>
      <w:sz w:val="28"/>
      <w:szCs w:val="28"/>
    </w:rPr>
  </w:style>
  <w:style w:type="paragraph" w:styleId="13">
    <w:name w:val="toc 3"/>
    <w:basedOn w:val="1"/>
    <w:qFormat/>
    <w:uiPriority w:val="1"/>
    <w:pPr>
      <w:spacing w:before="240"/>
      <w:ind w:left="670" w:right="1781"/>
      <w:jc w:val="center"/>
    </w:pPr>
    <w:rPr>
      <w:b/>
      <w:bCs/>
      <w:sz w:val="24"/>
      <w:szCs w:val="24"/>
    </w:rPr>
  </w:style>
  <w:style w:type="paragraph" w:styleId="14">
    <w:name w:val="toc 4"/>
    <w:basedOn w:val="1"/>
    <w:qFormat/>
    <w:uiPriority w:val="1"/>
    <w:pPr>
      <w:spacing w:before="270"/>
      <w:ind w:left="1256" w:hanging="367"/>
    </w:pPr>
    <w:rPr>
      <w:sz w:val="24"/>
      <w:szCs w:val="24"/>
    </w:rPr>
  </w:style>
  <w:style w:type="paragraph" w:styleId="15">
    <w:name w:val="toc 5"/>
    <w:basedOn w:val="1"/>
    <w:qFormat/>
    <w:uiPriority w:val="1"/>
    <w:pPr>
      <w:spacing w:before="252"/>
      <w:ind w:left="1310" w:hanging="360"/>
    </w:pPr>
    <w:rPr>
      <w:sz w:val="24"/>
      <w:szCs w:val="24"/>
    </w:rPr>
  </w:style>
  <w:style w:type="paragraph" w:styleId="16">
    <w:name w:val="toc 6"/>
    <w:basedOn w:val="1"/>
    <w:qFormat/>
    <w:uiPriority w:val="1"/>
    <w:pPr>
      <w:spacing w:before="65"/>
      <w:ind w:left="1580" w:hanging="540"/>
    </w:pPr>
    <w:rPr>
      <w:sz w:val="24"/>
      <w:szCs w:val="24"/>
    </w:rPr>
  </w:style>
  <w:style w:type="paragraph" w:styleId="17">
    <w:name w:val="toc 7"/>
    <w:basedOn w:val="1"/>
    <w:qFormat/>
    <w:uiPriority w:val="1"/>
    <w:pPr>
      <w:spacing w:before="181"/>
      <w:ind w:left="1490" w:hanging="360"/>
    </w:pPr>
    <w:rPr>
      <w:sz w:val="24"/>
      <w:szCs w:val="24"/>
    </w:rPr>
  </w:style>
  <w:style w:type="paragraph" w:styleId="18">
    <w:name w:val="toc 8"/>
    <w:basedOn w:val="1"/>
    <w:qFormat/>
    <w:uiPriority w:val="1"/>
    <w:pPr>
      <w:spacing w:before="145"/>
      <w:ind w:left="1550" w:hanging="360"/>
    </w:pPr>
    <w:rPr>
      <w:sz w:val="24"/>
      <w:szCs w:val="24"/>
    </w:rPr>
  </w:style>
  <w:style w:type="table" w:customStyle="1" w:styleId="19">
    <w:name w:val="Table Normal1"/>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ind w:left="1568" w:hanging="361"/>
    </w:pPr>
  </w:style>
  <w:style w:type="paragraph" w:customStyle="1" w:styleId="21">
    <w:name w:val="Table Paragraph"/>
    <w:basedOn w:val="1"/>
    <w:qFormat/>
    <w:uiPriority w:val="1"/>
    <w:pPr>
      <w:ind w:left="139"/>
    </w:pPr>
  </w:style>
  <w:style w:type="character" w:customStyle="1" w:styleId="22">
    <w:name w:val="Heading 2 Char"/>
    <w:basedOn w:val="5"/>
    <w:link w:val="3"/>
    <w:qFormat/>
    <w:uiPriority w:val="1"/>
    <w:rPr>
      <w:rFonts w:eastAsia="Times New Roman"/>
      <w:b/>
      <w:bCs/>
      <w:sz w:val="28"/>
      <w:szCs w:val="28"/>
      <w:lang w:val="en-US" w:eastAsia="en-US"/>
    </w:rPr>
  </w:style>
  <w:style w:type="character" w:customStyle="1" w:styleId="23">
    <w:name w:val="Body Text Char"/>
    <w:basedOn w:val="5"/>
    <w:link w:val="7"/>
    <w:qFormat/>
    <w:uiPriority w:val="1"/>
    <w:rPr>
      <w:rFonts w:eastAsia="Times New Roman"/>
      <w:sz w:val="24"/>
      <w:szCs w:val="24"/>
      <w:lang w:val="en-US" w:eastAsia="en-US"/>
    </w:rPr>
  </w:style>
  <w:style w:type="character" w:customStyle="1" w:styleId="24">
    <w:name w:val="Footer Char"/>
    <w:basedOn w:val="5"/>
    <w:link w:val="8"/>
    <w:qFormat/>
    <w:uiPriority w:val="99"/>
    <w:rPr>
      <w:rFonts w:eastAsia="Times New Roman"/>
      <w:sz w:val="18"/>
      <w:szCs w:val="18"/>
      <w:lang w:val="en-US" w:eastAsia="en-US"/>
    </w:rPr>
  </w:style>
  <w:style w:type="character" w:customStyle="1" w:styleId="25">
    <w:name w:val="Header Char"/>
    <w:basedOn w:val="5"/>
    <w:link w:val="9"/>
    <w:qFormat/>
    <w:uiPriority w:val="99"/>
    <w:rPr>
      <w:rFonts w:eastAsia="Times New Roman"/>
      <w:sz w:val="18"/>
      <w:szCs w:val="18"/>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footer" Target="footer2.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jpeg"/><Relationship Id="rId36" Type="http://schemas.openxmlformats.org/officeDocument/2006/relationships/image" Target="media/image8.jpeg"/><Relationship Id="rId35" Type="http://schemas.openxmlformats.org/officeDocument/2006/relationships/image" Target="media/image7.jpeg"/><Relationship Id="rId34" Type="http://schemas.openxmlformats.org/officeDocument/2006/relationships/image" Target="media/image6.jpeg"/><Relationship Id="rId33" Type="http://schemas.openxmlformats.org/officeDocument/2006/relationships/image" Target="media/image5.jpeg"/><Relationship Id="rId32" Type="http://schemas.openxmlformats.org/officeDocument/2006/relationships/image" Target="media/image4.jpeg"/><Relationship Id="rId31" Type="http://schemas.openxmlformats.org/officeDocument/2006/relationships/image" Target="media/image3.jpeg"/><Relationship Id="rId30" Type="http://schemas.openxmlformats.org/officeDocument/2006/relationships/image" Target="media/image2.png"/><Relationship Id="rId3" Type="http://schemas.openxmlformats.org/officeDocument/2006/relationships/footer" Target="foot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25.xml"/><Relationship Id="rId26" Type="http://schemas.openxmlformats.org/officeDocument/2006/relationships/footer" Target="footer24.xml"/><Relationship Id="rId25" Type="http://schemas.openxmlformats.org/officeDocument/2006/relationships/footer" Target="footer23.xml"/><Relationship Id="rId24" Type="http://schemas.openxmlformats.org/officeDocument/2006/relationships/footer" Target="footer22.xml"/><Relationship Id="rId23" Type="http://schemas.openxmlformats.org/officeDocument/2006/relationships/footer" Target="footer21.xml"/><Relationship Id="rId22" Type="http://schemas.openxmlformats.org/officeDocument/2006/relationships/footer" Target="footer20.xml"/><Relationship Id="rId21" Type="http://schemas.openxmlformats.org/officeDocument/2006/relationships/footer" Target="footer19.xml"/><Relationship Id="rId20" Type="http://schemas.openxmlformats.org/officeDocument/2006/relationships/footer" Target="footer18.xml"/><Relationship Id="rId2" Type="http://schemas.openxmlformats.org/officeDocument/2006/relationships/settings" Target="settings.xml"/><Relationship Id="rId19" Type="http://schemas.openxmlformats.org/officeDocument/2006/relationships/footer" Target="footer17.xml"/><Relationship Id="rId18" Type="http://schemas.openxmlformats.org/officeDocument/2006/relationships/footer" Target="footer16.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5"/>
    <customShpInfo spid="_x0000_s1030"/>
    <customShpInfo spid="_x0000_s1031"/>
    <customShpInfo spid="_x0000_s1032"/>
    <customShpInfo spid="_x0000_s103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E08B7D-366C-40E9-8D64-1B9790A1BA3A}">
  <ds:schemaRefs/>
</ds:datastoreItem>
</file>

<file path=docProps/app.xml><?xml version="1.0" encoding="utf-8"?>
<Properties xmlns="http://schemas.openxmlformats.org/officeDocument/2006/extended-properties" xmlns:vt="http://schemas.openxmlformats.org/officeDocument/2006/docPropsVTypes">
  <Template>Normal</Template>
  <Pages>39</Pages>
  <Words>5110</Words>
  <Characters>29127</Characters>
  <Lines>242</Lines>
  <Paragraphs>68</Paragraphs>
  <TotalTime>19</TotalTime>
  <ScaleCrop>false</ScaleCrop>
  <LinksUpToDate>false</LinksUpToDate>
  <CharactersWithSpaces>34169</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2024-08-21T09:49:00Z</dcterms:created>
  <dc:creator>Divya P</dc:creator>
  <cp:lastModifiedBy>Divya Pathlavath</cp:lastModifiedBy>
  <dcterms:modified xsi:type="dcterms:W3CDTF">2024-08-21T10:26:29Z</dcterms:modified>
  <dc:title>Mini_Project_Documentation</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AC223BAC2299499BAF7C2884D64137C3_13</vt:lpwstr>
  </property>
</Properties>
</file>